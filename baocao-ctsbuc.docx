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sz w:val="20"/>
        </w:rPr>
      </w:pPr>
    </w:p>
    <w:p>
      <w:pPr>
        <w:pStyle w:val="8"/>
        <w:rPr>
          <w:sz w:val="20"/>
        </w:rPr>
      </w:pPr>
    </w:p>
    <w:p>
      <w:pPr>
        <w:pStyle w:val="8"/>
        <w:rPr>
          <w:sz w:val="20"/>
        </w:rPr>
      </w:pPr>
    </w:p>
    <w:p>
      <w:pPr>
        <w:pStyle w:val="8"/>
        <w:spacing w:before="5"/>
        <w:rPr>
          <w:sz w:val="17"/>
        </w:rPr>
      </w:pPr>
    </w:p>
    <w:tbl>
      <w:tblPr>
        <w:tblStyle w:val="7"/>
        <w:tblW w:w="0" w:type="auto"/>
        <w:tblInd w:w="11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702"/>
        <w:gridCol w:w="64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796" w:hRule="atLeast"/>
        </w:trPr>
        <w:tc>
          <w:tcPr>
            <w:tcW w:w="2702" w:type="dxa"/>
          </w:tcPr>
          <w:p>
            <w:pPr>
              <w:pStyle w:val="16"/>
              <w:rPr>
                <w:sz w:val="30"/>
              </w:rPr>
            </w:pPr>
          </w:p>
        </w:tc>
        <w:tc>
          <w:tcPr>
            <w:tcW w:w="6470" w:type="dxa"/>
          </w:tcPr>
          <w:p>
            <w:pPr>
              <w:pStyle w:val="16"/>
              <w:ind w:left="173" w:right="181"/>
              <w:jc w:val="center"/>
              <w:rPr>
                <w:b/>
                <w:sz w:val="28"/>
              </w:rPr>
            </w:pPr>
          </w:p>
        </w:tc>
      </w:tr>
    </w:tbl>
    <w:p>
      <w:pPr>
        <w:pStyle w:val="8"/>
        <w:rPr>
          <w:sz w:val="20"/>
        </w:rPr>
      </w:pPr>
    </w:p>
    <w:p>
      <w:pPr>
        <w:pStyle w:val="8"/>
        <w:rPr>
          <w:sz w:val="20"/>
        </w:rPr>
      </w:pPr>
    </w:p>
    <w:p>
      <w:pPr>
        <w:pStyle w:val="8"/>
        <w:spacing w:before="11"/>
        <w:rPr>
          <w:sz w:val="15"/>
        </w:rPr>
      </w:pPr>
    </w:p>
    <w:tbl>
      <w:tblPr>
        <w:tblStyle w:val="7"/>
        <w:tblW w:w="0" w:type="auto"/>
        <w:tblInd w:w="23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709"/>
        <w:gridCol w:w="14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8" w:hRule="atLeast"/>
        </w:trPr>
        <w:tc>
          <w:tcPr>
            <w:tcW w:w="2709" w:type="dxa"/>
          </w:tcPr>
          <w:p>
            <w:pPr>
              <w:pStyle w:val="16"/>
              <w:spacing w:line="288" w:lineRule="exact"/>
              <w:ind w:left="50"/>
              <w:rPr>
                <w:sz w:val="26"/>
              </w:rPr>
            </w:pPr>
          </w:p>
        </w:tc>
        <w:tc>
          <w:tcPr>
            <w:tcW w:w="1443" w:type="dxa"/>
          </w:tcPr>
          <w:p>
            <w:pPr>
              <w:pStyle w:val="16"/>
              <w:spacing w:line="288" w:lineRule="exact"/>
              <w:ind w:right="48"/>
              <w:jc w:val="right"/>
              <w:rPr>
                <w:sz w:val="2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2" w:hRule="atLeast"/>
        </w:trPr>
        <w:tc>
          <w:tcPr>
            <w:tcW w:w="2709" w:type="dxa"/>
          </w:tcPr>
          <w:p>
            <w:pPr>
              <w:pStyle w:val="16"/>
              <w:spacing w:before="80"/>
              <w:ind w:left="50"/>
              <w:rPr>
                <w:sz w:val="26"/>
              </w:rPr>
            </w:pPr>
          </w:p>
        </w:tc>
        <w:tc>
          <w:tcPr>
            <w:tcW w:w="1443" w:type="dxa"/>
          </w:tcPr>
          <w:p>
            <w:pPr>
              <w:pStyle w:val="16"/>
              <w:spacing w:before="80"/>
              <w:ind w:right="48"/>
              <w:jc w:val="right"/>
              <w:rPr>
                <w:sz w:val="2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1" w:hRule="atLeast"/>
        </w:trPr>
        <w:tc>
          <w:tcPr>
            <w:tcW w:w="2709" w:type="dxa"/>
          </w:tcPr>
          <w:p>
            <w:pPr>
              <w:pStyle w:val="16"/>
              <w:spacing w:before="82" w:line="279" w:lineRule="exact"/>
              <w:ind w:left="50"/>
              <w:rPr>
                <w:sz w:val="26"/>
              </w:rPr>
            </w:pPr>
          </w:p>
        </w:tc>
        <w:tc>
          <w:tcPr>
            <w:tcW w:w="1443" w:type="dxa"/>
          </w:tcPr>
          <w:p>
            <w:pPr>
              <w:pStyle w:val="16"/>
              <w:spacing w:before="82" w:line="279" w:lineRule="exact"/>
              <w:ind w:right="48"/>
              <w:jc w:val="right"/>
              <w:rPr>
                <w:sz w:val="26"/>
              </w:rPr>
            </w:pPr>
          </w:p>
        </w:tc>
      </w:tr>
    </w:tbl>
    <w:p>
      <w:pPr>
        <w:pStyle w:val="8"/>
        <w:rPr>
          <w:sz w:val="34"/>
        </w:rPr>
      </w:pPr>
    </w:p>
    <w:p>
      <w:pPr>
        <w:pStyle w:val="8"/>
        <w:rPr>
          <w:sz w:val="34"/>
        </w:rPr>
      </w:pPr>
    </w:p>
    <w:p>
      <w:pPr>
        <w:pStyle w:val="8"/>
        <w:rPr>
          <w:sz w:val="34"/>
        </w:rPr>
      </w:pPr>
    </w:p>
    <w:p>
      <w:pPr>
        <w:pStyle w:val="8"/>
        <w:rPr>
          <w:sz w:val="34"/>
        </w:rPr>
      </w:pPr>
    </w:p>
    <w:p>
      <w:pPr>
        <w:pStyle w:val="8"/>
        <w:rPr>
          <w:sz w:val="34"/>
        </w:rPr>
      </w:pPr>
    </w:p>
    <w:p>
      <w:pPr>
        <w:pStyle w:val="8"/>
        <w:rPr>
          <w:sz w:val="34"/>
        </w:rPr>
      </w:pPr>
    </w:p>
    <w:p>
      <w:pPr>
        <w:pStyle w:val="8"/>
        <w:rPr>
          <w:sz w:val="34"/>
        </w:rPr>
      </w:pPr>
    </w:p>
    <w:p>
      <w:pPr>
        <w:pStyle w:val="8"/>
        <w:rPr>
          <w:sz w:val="34"/>
        </w:rPr>
      </w:pPr>
    </w:p>
    <w:p>
      <w:pPr>
        <w:pStyle w:val="8"/>
        <w:rPr>
          <w:sz w:val="34"/>
        </w:rPr>
      </w:pPr>
    </w:p>
    <w:p>
      <w:pPr>
        <w:pStyle w:val="8"/>
        <w:spacing w:before="4"/>
        <w:rPr>
          <w:sz w:val="36"/>
        </w:rPr>
      </w:pPr>
    </w:p>
    <w:p>
      <w:pPr>
        <w:pStyle w:val="8"/>
        <w:ind w:left="3402"/>
        <w:rPr>
          <w:rFonts w:hint="default"/>
          <w:lang w:val="en-US"/>
        </w:rPr>
      </w:pPr>
      <w:r>
        <w:t>Ho Chi Minh City –</w:t>
      </w:r>
      <w:r>
        <w:rPr>
          <w:spacing w:val="63"/>
        </w:rPr>
        <w:t xml:space="preserve"> </w:t>
      </w:r>
      <w:r>
        <w:t>202</w:t>
      </w:r>
      <w:r>
        <w:rPr>
          <w:rFonts w:hint="default"/>
          <w:lang w:val="en-US"/>
        </w:rPr>
        <w:t>3</w:t>
      </w:r>
    </w:p>
    <w:p>
      <w:pPr>
        <w:spacing w:after="0"/>
        <w:sectPr>
          <w:footerReference r:id="rId5" w:type="default"/>
          <w:type w:val="continuous"/>
          <w:pgSz w:w="11910" w:h="16840"/>
          <w:pgMar w:top="1120" w:right="0" w:bottom="1240" w:left="1500" w:header="720" w:footer="1044" w:gutter="0"/>
          <w:cols w:space="720" w:num="1"/>
        </w:sectPr>
      </w:pPr>
    </w:p>
    <w:p>
      <w:pPr>
        <w:pStyle w:val="8"/>
      </w:pPr>
    </w:p>
    <w:p>
      <w:pPr>
        <w:pStyle w:val="8"/>
        <w:spacing w:before="6"/>
        <w:rPr>
          <w:sz w:val="31"/>
        </w:rPr>
      </w:pPr>
    </w:p>
    <w:p>
      <w:pPr>
        <w:pStyle w:val="15"/>
        <w:numPr>
          <w:ilvl w:val="0"/>
          <w:numId w:val="1"/>
        </w:numPr>
        <w:tabs>
          <w:tab w:val="left" w:pos="561"/>
        </w:tabs>
        <w:spacing w:before="0" w:after="0" w:line="240" w:lineRule="auto"/>
        <w:ind w:left="561" w:right="0" w:hanging="361"/>
        <w:jc w:val="left"/>
        <w:rPr>
          <w:sz w:val="24"/>
        </w:rPr>
      </w:pPr>
      <w:bookmarkStart w:id="0" w:name="REVIEW AND EVALUATION"/>
      <w:bookmarkEnd w:id="0"/>
      <w:bookmarkStart w:id="1" w:name="_bookmark0"/>
      <w:bookmarkEnd w:id="1"/>
      <w:bookmarkStart w:id="2" w:name="_bookmark0"/>
      <w:bookmarkEnd w:id="2"/>
      <w:r>
        <w:rPr>
          <w:sz w:val="24"/>
        </w:rPr>
        <w:t>Form</w:t>
      </w:r>
    </w:p>
    <w:p>
      <w:pPr>
        <w:pStyle w:val="2"/>
      </w:pPr>
      <w:r>
        <w:rPr>
          <w:b w:val="0"/>
        </w:rPr>
        <w:br w:type="column"/>
      </w:r>
      <w:r>
        <w:t>REVIEW AND EVALUATION</w:t>
      </w:r>
    </w:p>
    <w:p>
      <w:pPr>
        <w:spacing w:after="0"/>
        <w:sectPr>
          <w:pgSz w:w="11910" w:h="16840"/>
          <w:pgMar w:top="1060" w:right="0" w:bottom="1240" w:left="1500" w:header="0" w:footer="1044" w:gutter="0"/>
          <w:cols w:equalWidth="0" w:num="2">
            <w:col w:w="1118" w:space="1253"/>
            <w:col w:w="8039"/>
          </w:cols>
        </w:sectPr>
      </w:pPr>
    </w:p>
    <w:p>
      <w:pPr>
        <w:pStyle w:val="8"/>
        <w:rPr>
          <w:b/>
          <w:sz w:val="20"/>
        </w:rPr>
      </w:pPr>
    </w:p>
    <w:p>
      <w:pPr>
        <w:pStyle w:val="8"/>
        <w:rPr>
          <w:b/>
          <w:sz w:val="20"/>
        </w:rPr>
      </w:pPr>
    </w:p>
    <w:p>
      <w:pPr>
        <w:pStyle w:val="8"/>
        <w:rPr>
          <w:b/>
          <w:sz w:val="20"/>
        </w:rPr>
      </w:pPr>
    </w:p>
    <w:p>
      <w:pPr>
        <w:pStyle w:val="8"/>
        <w:rPr>
          <w:b/>
          <w:sz w:val="20"/>
        </w:rPr>
      </w:pPr>
    </w:p>
    <w:p>
      <w:pPr>
        <w:pStyle w:val="8"/>
        <w:spacing w:before="3"/>
        <w:rPr>
          <w:b/>
          <w:sz w:val="24"/>
        </w:rPr>
      </w:pPr>
    </w:p>
    <w:p>
      <w:pPr>
        <w:spacing w:before="90"/>
        <w:ind w:left="240" w:right="0" w:firstLine="0"/>
        <w:jc w:val="left"/>
        <w:rPr>
          <w:sz w:val="24"/>
        </w:rPr>
      </w:pPr>
      <w:r>
        <w:rPr>
          <w:sz w:val="24"/>
        </w:rPr>
        <w:t>......................................................................................................................................................</w:t>
      </w:r>
    </w:p>
    <w:p>
      <w:pPr>
        <w:spacing w:before="169"/>
        <w:ind w:left="240" w:right="0" w:firstLine="0"/>
        <w:jc w:val="left"/>
        <w:rPr>
          <w:sz w:val="24"/>
        </w:rPr>
      </w:pPr>
      <w:r>
        <w:rPr>
          <w:sz w:val="24"/>
        </w:rPr>
        <w:t>......................................................................................................................................................</w:t>
      </w:r>
    </w:p>
    <w:p>
      <w:pPr>
        <w:spacing w:before="175"/>
        <w:ind w:left="240" w:right="0" w:firstLine="0"/>
        <w:jc w:val="left"/>
        <w:rPr>
          <w:sz w:val="24"/>
        </w:rPr>
      </w:pPr>
      <w:r>
        <w:rPr>
          <w:sz w:val="24"/>
        </w:rPr>
        <w:t>......................................................................................................................................................</w:t>
      </w:r>
    </w:p>
    <w:p>
      <w:pPr>
        <w:spacing w:before="169"/>
        <w:ind w:left="240" w:right="0" w:firstLine="0"/>
        <w:jc w:val="left"/>
        <w:rPr>
          <w:sz w:val="24"/>
        </w:rPr>
      </w:pPr>
      <w:r>
        <w:rPr>
          <w:sz w:val="24"/>
        </w:rPr>
        <w:t>......................................................................................................................................................</w:t>
      </w:r>
    </w:p>
    <w:p>
      <w:pPr>
        <w:spacing w:before="174"/>
        <w:ind w:left="240" w:right="0" w:firstLine="0"/>
        <w:jc w:val="left"/>
        <w:rPr>
          <w:sz w:val="24"/>
        </w:rPr>
      </w:pPr>
      <w:r>
        <w:rPr>
          <w:sz w:val="24"/>
        </w:rPr>
        <w:t>......................................................................................................................................................</w:t>
      </w:r>
    </w:p>
    <w:p>
      <w:pPr>
        <w:pStyle w:val="15"/>
        <w:numPr>
          <w:ilvl w:val="0"/>
          <w:numId w:val="1"/>
        </w:numPr>
        <w:tabs>
          <w:tab w:val="left" w:pos="561"/>
        </w:tabs>
        <w:spacing w:before="169" w:after="0" w:line="240" w:lineRule="auto"/>
        <w:ind w:left="561" w:right="0" w:hanging="361"/>
        <w:jc w:val="left"/>
        <w:rPr>
          <w:sz w:val="24"/>
        </w:rPr>
      </w:pPr>
      <w:r>
        <w:rPr>
          <w:sz w:val="24"/>
        </w:rPr>
        <w:t>Content</w:t>
      </w:r>
    </w:p>
    <w:p>
      <w:pPr>
        <w:spacing w:before="169"/>
        <w:ind w:left="240" w:right="0" w:firstLine="0"/>
        <w:jc w:val="left"/>
        <w:rPr>
          <w:sz w:val="24"/>
        </w:rPr>
      </w:pPr>
      <w:r>
        <w:rPr>
          <w:sz w:val="24"/>
        </w:rPr>
        <w:t>......................................................................................................................................................</w:t>
      </w:r>
    </w:p>
    <w:p>
      <w:pPr>
        <w:spacing w:before="174"/>
        <w:ind w:left="240" w:right="0" w:firstLine="0"/>
        <w:jc w:val="left"/>
        <w:rPr>
          <w:sz w:val="24"/>
        </w:rPr>
      </w:pPr>
      <w:r>
        <w:rPr>
          <w:sz w:val="24"/>
        </w:rPr>
        <w:t>......................................................................................................................................................</w:t>
      </w:r>
    </w:p>
    <w:p>
      <w:pPr>
        <w:spacing w:before="170"/>
        <w:ind w:left="240" w:right="0" w:firstLine="0"/>
        <w:jc w:val="left"/>
        <w:rPr>
          <w:sz w:val="24"/>
        </w:rPr>
      </w:pPr>
      <w:r>
        <w:rPr>
          <w:sz w:val="24"/>
        </w:rPr>
        <w:t>......................................................................................................................................................</w:t>
      </w:r>
    </w:p>
    <w:p>
      <w:pPr>
        <w:spacing w:before="169"/>
        <w:ind w:left="240" w:right="0" w:firstLine="0"/>
        <w:jc w:val="left"/>
        <w:rPr>
          <w:sz w:val="24"/>
        </w:rPr>
      </w:pPr>
      <w:r>
        <w:rPr>
          <w:sz w:val="24"/>
        </w:rPr>
        <w:t>......................................................................................................................................................</w:t>
      </w:r>
    </w:p>
    <w:p>
      <w:pPr>
        <w:spacing w:before="174"/>
        <w:ind w:left="240" w:right="0" w:firstLine="0"/>
        <w:jc w:val="left"/>
        <w:rPr>
          <w:sz w:val="24"/>
        </w:rPr>
      </w:pPr>
      <w:r>
        <w:rPr>
          <w:sz w:val="24"/>
        </w:rPr>
        <w:t>......................................................................................................................................................</w:t>
      </w:r>
    </w:p>
    <w:p>
      <w:pPr>
        <w:spacing w:before="169"/>
        <w:ind w:left="240" w:right="0" w:firstLine="0"/>
        <w:jc w:val="left"/>
        <w:rPr>
          <w:sz w:val="24"/>
        </w:rPr>
      </w:pPr>
      <w:r>
        <w:rPr>
          <w:sz w:val="24"/>
        </w:rPr>
        <w:t>......................................................................................................................................................</w:t>
      </w:r>
    </w:p>
    <w:p>
      <w:pPr>
        <w:spacing w:before="169"/>
        <w:ind w:left="240" w:right="0" w:firstLine="0"/>
        <w:jc w:val="left"/>
        <w:rPr>
          <w:sz w:val="24"/>
        </w:rPr>
      </w:pPr>
      <w:r>
        <w:rPr>
          <w:sz w:val="24"/>
        </w:rPr>
        <w:t>......................................................................................................................................................</w:t>
      </w:r>
    </w:p>
    <w:p>
      <w:pPr>
        <w:spacing w:before="174"/>
        <w:ind w:left="240" w:right="0" w:firstLine="0"/>
        <w:jc w:val="left"/>
        <w:rPr>
          <w:sz w:val="24"/>
        </w:rPr>
      </w:pPr>
      <w:r>
        <w:rPr>
          <w:sz w:val="24"/>
        </w:rPr>
        <w:t>......................................................................................................................................................</w:t>
      </w:r>
    </w:p>
    <w:p>
      <w:pPr>
        <w:pStyle w:val="8"/>
      </w:pPr>
    </w:p>
    <w:p>
      <w:pPr>
        <w:pStyle w:val="8"/>
        <w:spacing w:before="9"/>
        <w:rPr>
          <w:sz w:val="27"/>
        </w:rPr>
      </w:pPr>
    </w:p>
    <w:p>
      <w:pPr>
        <w:spacing w:before="0"/>
        <w:ind w:left="200" w:right="0" w:firstLine="0"/>
        <w:jc w:val="left"/>
        <w:rPr>
          <w:sz w:val="22"/>
        </w:rPr>
      </w:pPr>
      <w:r>
        <w:rPr>
          <w:sz w:val="22"/>
        </w:rPr>
        <w:t>Scores: Form .......................................... Content ...................................... Total score:.......................</w:t>
      </w:r>
    </w:p>
    <w:p>
      <w:pPr>
        <w:tabs>
          <w:tab w:val="left" w:pos="6123"/>
          <w:tab w:val="left" w:pos="7003"/>
        </w:tabs>
        <w:spacing w:before="168" w:line="391" w:lineRule="auto"/>
        <w:ind w:left="6318" w:right="2515" w:hanging="836"/>
        <w:jc w:val="left"/>
        <w:rPr>
          <w:sz w:val="24"/>
        </w:rPr>
      </w:pPr>
      <w:r>
        <w:rPr>
          <w:sz w:val="24"/>
        </w:rPr>
        <w:t>Day</w:t>
      </w:r>
      <w:r>
        <w:rPr>
          <w:sz w:val="24"/>
        </w:rPr>
        <w:tab/>
      </w:r>
      <w:r>
        <w:rPr>
          <w:sz w:val="24"/>
        </w:rPr>
        <w:t>Month</w:t>
      </w:r>
      <w:r>
        <w:rPr>
          <w:sz w:val="24"/>
        </w:rPr>
        <w:tab/>
      </w:r>
      <w:r>
        <w:rPr>
          <w:sz w:val="24"/>
        </w:rPr>
        <w:t xml:space="preserve">Year </w:t>
      </w:r>
      <w:r>
        <w:rPr>
          <w:spacing w:val="-6"/>
          <w:sz w:val="24"/>
        </w:rPr>
        <w:t xml:space="preserve">202 </w:t>
      </w:r>
      <w:r>
        <w:rPr>
          <w:sz w:val="24"/>
        </w:rPr>
        <w:t>Lecture</w:t>
      </w:r>
    </w:p>
    <w:p>
      <w:pPr>
        <w:spacing w:after="0" w:line="391" w:lineRule="auto"/>
        <w:jc w:val="left"/>
        <w:rPr>
          <w:sz w:val="24"/>
        </w:rPr>
        <w:sectPr>
          <w:type w:val="continuous"/>
          <w:pgSz w:w="11910" w:h="16840"/>
          <w:pgMar w:top="1120" w:right="0" w:bottom="1240" w:left="1500" w:header="720" w:footer="720" w:gutter="0"/>
          <w:cols w:space="720" w:num="1"/>
        </w:sectPr>
      </w:pPr>
    </w:p>
    <w:p>
      <w:pPr>
        <w:pStyle w:val="2"/>
        <w:ind w:left="714" w:right="1644"/>
        <w:jc w:val="center"/>
      </w:pPr>
      <w:bookmarkStart w:id="3" w:name="PREMISE"/>
      <w:bookmarkEnd w:id="3"/>
      <w:bookmarkStart w:id="4" w:name="_bookmark1"/>
      <w:bookmarkEnd w:id="4"/>
      <w:r>
        <w:t>PREMISE</w:t>
      </w:r>
    </w:p>
    <w:p>
      <w:pPr>
        <w:pStyle w:val="8"/>
        <w:spacing w:before="228" w:line="249" w:lineRule="auto"/>
        <w:ind w:left="921" w:right="1224" w:firstLine="720"/>
      </w:pPr>
      <w:r>
        <w:t>As the technology era develops to catch up with the current trend in Vietnam, Information Technology has also been widely researched and applied in many fields, especially in the field of software or application programming. Informatics has become an indispensable tool.</w:t>
      </w:r>
    </w:p>
    <w:p>
      <w:pPr>
        <w:pStyle w:val="8"/>
        <w:spacing w:before="156" w:line="249" w:lineRule="auto"/>
        <w:ind w:left="921" w:right="1224" w:firstLine="720"/>
      </w:pPr>
      <w:r>
        <w:t>Recently, the mobile phone has become an “must have” item in everyone's daily life. Writing utility software that adds value to them has also become a trend for software development companies, professional and amateur programmers alike. Especially the applications for the device running on the Android operating system.</w:t>
      </w:r>
    </w:p>
    <w:p>
      <w:pPr>
        <w:pStyle w:val="8"/>
        <w:spacing w:before="161" w:line="249" w:lineRule="auto"/>
        <w:ind w:left="921" w:right="1152" w:firstLine="720"/>
      </w:pPr>
      <w:r>
        <w:t>After learning about the Android operating system, we all realized that on Android it is possible to develop a program to help users plan and manage their personal schedule effectively and qualitatively. Based on this statement, we have built a personal schedule management application. Hope to bring a convenient and useful application for the purpose of managing plans, schedules, timetables as well as organizing daily work.</w:t>
      </w:r>
    </w:p>
    <w:p>
      <w:pPr>
        <w:pStyle w:val="8"/>
        <w:spacing w:before="160" w:line="249" w:lineRule="auto"/>
        <w:ind w:left="921" w:right="1442" w:firstLine="720"/>
      </w:pPr>
      <w:r>
        <w:t>In the process of completing the thesis, our group has received a lot of help, especially the guidance of Master Dang Thi Kim Giao, I would like to thank her.</w:t>
      </w:r>
    </w:p>
    <w:p>
      <w:pPr>
        <w:spacing w:after="0" w:line="249" w:lineRule="auto"/>
        <w:sectPr>
          <w:pgSz w:w="11910" w:h="16840"/>
          <w:pgMar w:top="1060" w:right="0" w:bottom="1240" w:left="1500" w:header="0" w:footer="1044" w:gutter="0"/>
          <w:cols w:space="720" w:num="1"/>
        </w:sectPr>
      </w:pPr>
    </w:p>
    <w:p>
      <w:pPr>
        <w:pStyle w:val="8"/>
        <w:rPr>
          <w:sz w:val="38"/>
        </w:rPr>
      </w:pPr>
    </w:p>
    <w:p>
      <w:pPr>
        <w:pStyle w:val="8"/>
        <w:spacing w:before="8"/>
        <w:rPr>
          <w:sz w:val="30"/>
        </w:rPr>
      </w:pPr>
    </w:p>
    <w:p>
      <w:pPr>
        <w:pStyle w:val="3"/>
        <w:rPr>
          <w:rFonts w:ascii="Carlito"/>
        </w:rPr>
      </w:pPr>
      <w:r>
        <w:rPr>
          <w:rFonts w:ascii="Carlito"/>
          <w:color w:val="2D74B5"/>
        </w:rPr>
        <w:t>Contents</w:t>
      </w:r>
    </w:p>
    <w:p>
      <w:pPr>
        <w:spacing w:before="62"/>
        <w:ind w:left="200" w:right="0" w:firstLine="0"/>
        <w:jc w:val="left"/>
        <w:rPr>
          <w:b/>
          <w:sz w:val="40"/>
        </w:rPr>
      </w:pPr>
      <w:r>
        <w:br w:type="column"/>
      </w:r>
      <w:r>
        <w:rPr>
          <w:b/>
          <w:sz w:val="40"/>
        </w:rPr>
        <w:t>TABLE OF CONTENTS</w:t>
      </w:r>
    </w:p>
    <w:p>
      <w:pPr>
        <w:spacing w:after="0"/>
        <w:jc w:val="left"/>
        <w:rPr>
          <w:sz w:val="40"/>
        </w:rPr>
        <w:sectPr>
          <w:footerReference r:id="rId6" w:type="default"/>
          <w:pgSz w:w="11910" w:h="16840"/>
          <w:pgMar w:top="1140" w:right="0" w:bottom="1240" w:left="1500" w:header="0" w:footer="1044" w:gutter="0"/>
          <w:cols w:equalWidth="0" w:num="2">
            <w:col w:w="1400" w:space="1001"/>
            <w:col w:w="8009"/>
          </w:cols>
        </w:sectPr>
      </w:pPr>
    </w:p>
    <w:sdt>
      <w:sdtPr>
        <w:id w:val="1"/>
        <w:docPartObj>
          <w:docPartGallery w:val="Table of Contents"/>
          <w:docPartUnique/>
        </w:docPartObj>
      </w:sdtPr>
      <w:sdtContent>
        <w:p>
          <w:pPr>
            <w:pStyle w:val="10"/>
            <w:tabs>
              <w:tab w:val="right" w:leader="dot" w:pos="9264"/>
            </w:tabs>
            <w:spacing w:before="25"/>
          </w:pPr>
          <w:r>
            <w:fldChar w:fldCharType="begin"/>
          </w:r>
          <w:r>
            <w:instrText xml:space="preserve"> HYPERLINK \l "_bookmark0" </w:instrText>
          </w:r>
          <w:r>
            <w:fldChar w:fldCharType="separate"/>
          </w:r>
          <w:r>
            <w:t>REVIEW</w:t>
          </w:r>
          <w:r>
            <w:rPr>
              <w:spacing w:val="-3"/>
            </w:rPr>
            <w:t xml:space="preserve"> </w:t>
          </w:r>
          <w:r>
            <w:t>AND</w:t>
          </w:r>
          <w:r>
            <w:rPr>
              <w:spacing w:val="1"/>
            </w:rPr>
            <w:t xml:space="preserve"> </w:t>
          </w:r>
          <w:r>
            <w:t>EVALUATION</w:t>
          </w:r>
          <w:r>
            <w:tab/>
          </w:r>
          <w:r>
            <w:t>2</w:t>
          </w:r>
          <w:r>
            <w:fldChar w:fldCharType="end"/>
          </w:r>
        </w:p>
        <w:p>
          <w:pPr>
            <w:pStyle w:val="10"/>
            <w:tabs>
              <w:tab w:val="right" w:leader="dot" w:pos="9264"/>
            </w:tabs>
          </w:pPr>
          <w:r>
            <w:fldChar w:fldCharType="begin"/>
          </w:r>
          <w:r>
            <w:instrText xml:space="preserve"> HYPERLINK \l "_bookmark1" </w:instrText>
          </w:r>
          <w:r>
            <w:fldChar w:fldCharType="separate"/>
          </w:r>
          <w:r>
            <w:t>PREMISE</w:t>
          </w:r>
          <w:r>
            <w:tab/>
          </w:r>
          <w:r>
            <w:t>3</w:t>
          </w:r>
          <w:r>
            <w:fldChar w:fldCharType="end"/>
          </w:r>
        </w:p>
        <w:p>
          <w:pPr>
            <w:pStyle w:val="10"/>
            <w:tabs>
              <w:tab w:val="right" w:leader="dot" w:pos="9264"/>
            </w:tabs>
          </w:pPr>
          <w:r>
            <w:fldChar w:fldCharType="begin"/>
          </w:r>
          <w:r>
            <w:instrText xml:space="preserve"> HYPERLINK \l "_bookmark3" </w:instrText>
          </w:r>
          <w:r>
            <w:fldChar w:fldCharType="separate"/>
          </w:r>
          <w:r>
            <w:t>CHAPTER 1:</w:t>
          </w:r>
          <w:r>
            <w:rPr>
              <w:spacing w:val="-2"/>
            </w:rPr>
            <w:t xml:space="preserve"> </w:t>
          </w:r>
          <w:r>
            <w:t>INTRODUCTION</w:t>
          </w:r>
          <w:r>
            <w:tab/>
          </w:r>
          <w:r>
            <w:t>1</w:t>
          </w:r>
          <w:r>
            <w:fldChar w:fldCharType="end"/>
          </w:r>
        </w:p>
        <w:p>
          <w:pPr>
            <w:pStyle w:val="11"/>
            <w:numPr>
              <w:ilvl w:val="1"/>
              <w:numId w:val="2"/>
            </w:numPr>
            <w:tabs>
              <w:tab w:val="left" w:pos="801"/>
              <w:tab w:val="right" w:leader="dot" w:pos="9264"/>
            </w:tabs>
            <w:spacing w:before="114" w:after="0" w:line="240" w:lineRule="auto"/>
            <w:ind w:left="801" w:right="0" w:hanging="361"/>
            <w:jc w:val="left"/>
          </w:pPr>
          <w:r>
            <w:fldChar w:fldCharType="begin"/>
          </w:r>
          <w:r>
            <w:instrText xml:space="preserve"> HYPERLINK \l "_bookmark2" </w:instrText>
          </w:r>
          <w:r>
            <w:fldChar w:fldCharType="separate"/>
          </w:r>
          <w:r>
            <w:t>About</w:t>
          </w:r>
          <w:r>
            <w:rPr>
              <w:spacing w:val="-2"/>
            </w:rPr>
            <w:t xml:space="preserve"> </w:t>
          </w:r>
          <w:r>
            <w:t>Android</w:t>
          </w:r>
          <w:r>
            <w:tab/>
          </w:r>
          <w:r>
            <w:t>1</w:t>
          </w:r>
          <w:r>
            <w:fldChar w:fldCharType="end"/>
          </w:r>
        </w:p>
        <w:p>
          <w:pPr>
            <w:pStyle w:val="11"/>
            <w:numPr>
              <w:ilvl w:val="1"/>
              <w:numId w:val="2"/>
            </w:numPr>
            <w:tabs>
              <w:tab w:val="left" w:pos="801"/>
              <w:tab w:val="right" w:leader="dot" w:pos="9264"/>
            </w:tabs>
            <w:spacing w:before="109" w:after="0" w:line="240" w:lineRule="auto"/>
            <w:ind w:left="801" w:right="0" w:hanging="361"/>
            <w:jc w:val="left"/>
          </w:pPr>
          <w:r>
            <w:fldChar w:fldCharType="begin"/>
          </w:r>
          <w:r>
            <w:instrText xml:space="preserve"> HYPERLINK \l "_bookmark4" </w:instrText>
          </w:r>
          <w:r>
            <w:fldChar w:fldCharType="separate"/>
          </w:r>
          <w:r>
            <w:t>Background and reason for doing</w:t>
          </w:r>
          <w:r>
            <w:rPr>
              <w:spacing w:val="-1"/>
            </w:rPr>
            <w:t xml:space="preserve"> </w:t>
          </w:r>
          <w:r>
            <w:t>the</w:t>
          </w:r>
          <w:r>
            <w:rPr>
              <w:spacing w:val="-2"/>
            </w:rPr>
            <w:t xml:space="preserve"> </w:t>
          </w:r>
          <w:r>
            <w:t>topic</w:t>
          </w:r>
          <w:r>
            <w:tab/>
          </w:r>
          <w:r>
            <w:t>1</w:t>
          </w:r>
          <w:r>
            <w:fldChar w:fldCharType="end"/>
          </w:r>
        </w:p>
        <w:p>
          <w:pPr>
            <w:pStyle w:val="11"/>
            <w:numPr>
              <w:ilvl w:val="1"/>
              <w:numId w:val="2"/>
            </w:numPr>
            <w:tabs>
              <w:tab w:val="left" w:pos="801"/>
              <w:tab w:val="right" w:leader="dot" w:pos="9264"/>
            </w:tabs>
            <w:spacing w:before="115" w:after="0" w:line="240" w:lineRule="auto"/>
            <w:ind w:left="801" w:right="0" w:hanging="361"/>
            <w:jc w:val="left"/>
          </w:pPr>
          <w:r>
            <w:fldChar w:fldCharType="begin"/>
          </w:r>
          <w:r>
            <w:instrText xml:space="preserve"> HYPERLINK \l "_bookmark5" </w:instrText>
          </w:r>
          <w:r>
            <w:fldChar w:fldCharType="separate"/>
          </w:r>
          <w:r>
            <w:t>How</w:t>
          </w:r>
          <w:r>
            <w:rPr>
              <w:spacing w:val="1"/>
            </w:rPr>
            <w:t xml:space="preserve"> </w:t>
          </w:r>
          <w:r>
            <w:t>it</w:t>
          </w:r>
          <w:r>
            <w:rPr>
              <w:spacing w:val="-2"/>
            </w:rPr>
            <w:t xml:space="preserve"> </w:t>
          </w:r>
          <w:r>
            <w:t>works</w:t>
          </w:r>
          <w:r>
            <w:tab/>
          </w:r>
          <w:r>
            <w:t>1</w:t>
          </w:r>
          <w:r>
            <w:fldChar w:fldCharType="end"/>
          </w:r>
        </w:p>
        <w:p>
          <w:pPr>
            <w:pStyle w:val="10"/>
            <w:tabs>
              <w:tab w:val="right" w:leader="dot" w:pos="9264"/>
            </w:tabs>
          </w:pPr>
          <w:r>
            <w:fldChar w:fldCharType="begin"/>
          </w:r>
          <w:r>
            <w:instrText xml:space="preserve"> HYPERLINK \l "_bookmark6" </w:instrText>
          </w:r>
          <w:r>
            <w:fldChar w:fldCharType="separate"/>
          </w:r>
          <w:r>
            <w:t>CHAPTER 2:</w:t>
          </w:r>
          <w:r>
            <w:rPr>
              <w:spacing w:val="-3"/>
            </w:rPr>
            <w:t xml:space="preserve"> </w:t>
          </w:r>
          <w:r>
            <w:t>THEORETICAL</w:t>
          </w:r>
          <w:r>
            <w:rPr>
              <w:spacing w:val="-2"/>
            </w:rPr>
            <w:t xml:space="preserve"> </w:t>
          </w:r>
          <w:r>
            <w:t>BASIS</w:t>
          </w:r>
          <w:r>
            <w:tab/>
          </w:r>
          <w:r>
            <w:t>3</w:t>
          </w:r>
          <w:r>
            <w:fldChar w:fldCharType="end"/>
          </w:r>
        </w:p>
        <w:p>
          <w:pPr>
            <w:pStyle w:val="11"/>
            <w:numPr>
              <w:ilvl w:val="1"/>
              <w:numId w:val="3"/>
            </w:numPr>
            <w:tabs>
              <w:tab w:val="left" w:pos="801"/>
              <w:tab w:val="right" w:leader="dot" w:pos="9264"/>
            </w:tabs>
            <w:spacing w:before="109" w:after="0" w:line="240" w:lineRule="auto"/>
            <w:ind w:left="801" w:right="0" w:hanging="361"/>
            <w:jc w:val="left"/>
          </w:pPr>
          <w:r>
            <w:fldChar w:fldCharType="begin"/>
          </w:r>
          <w:r>
            <w:instrText xml:space="preserve"> HYPERLINK \l "_bookmark7" </w:instrText>
          </w:r>
          <w:r>
            <w:fldChar w:fldCharType="separate"/>
          </w:r>
          <w:r>
            <w:t>Android</w:t>
          </w:r>
          <w:r>
            <w:rPr>
              <w:spacing w:val="-1"/>
            </w:rPr>
            <w:t xml:space="preserve"> </w:t>
          </w:r>
          <w:r>
            <w:t>Open Features</w:t>
          </w:r>
          <w:r>
            <w:tab/>
          </w:r>
          <w:r>
            <w:t>3</w:t>
          </w:r>
          <w:r>
            <w:fldChar w:fldCharType="end"/>
          </w:r>
        </w:p>
        <w:p>
          <w:pPr>
            <w:pStyle w:val="13"/>
            <w:numPr>
              <w:ilvl w:val="2"/>
              <w:numId w:val="3"/>
            </w:numPr>
            <w:tabs>
              <w:tab w:val="left" w:pos="1221"/>
              <w:tab w:val="right" w:leader="dot" w:pos="9264"/>
            </w:tabs>
            <w:spacing w:before="128" w:after="0" w:line="240" w:lineRule="auto"/>
            <w:ind w:left="1221" w:right="0" w:hanging="540"/>
            <w:jc w:val="left"/>
          </w:pPr>
          <w:r>
            <w:fldChar w:fldCharType="begin"/>
          </w:r>
          <w:r>
            <w:instrText xml:space="preserve"> HYPERLINK \l "_bookmark8" </w:instrText>
          </w:r>
          <w:r>
            <w:fldChar w:fldCharType="separate"/>
          </w:r>
          <w:r>
            <w:t>Gi</w:t>
          </w:r>
          <w:r>
            <w:rPr>
              <w:rFonts w:ascii="Arial" w:hAnsi="Arial"/>
            </w:rPr>
            <w:t>ớ</w:t>
          </w:r>
          <w:r>
            <w:t>i</w:t>
          </w:r>
          <w:r>
            <w:rPr>
              <w:spacing w:val="-3"/>
            </w:rPr>
            <w:t xml:space="preserve"> </w:t>
          </w:r>
          <w:r>
            <w:t>thi</w:t>
          </w:r>
          <w:r>
            <w:rPr>
              <w:rFonts w:ascii="Arial" w:hAnsi="Arial"/>
            </w:rPr>
            <w:t>ệ</w:t>
          </w:r>
          <w:r>
            <w:t>u</w:t>
          </w:r>
          <w:r>
            <w:tab/>
          </w:r>
          <w:r>
            <w:t>3</w:t>
          </w:r>
          <w:r>
            <w:fldChar w:fldCharType="end"/>
          </w:r>
        </w:p>
        <w:p>
          <w:pPr>
            <w:pStyle w:val="11"/>
            <w:numPr>
              <w:ilvl w:val="1"/>
              <w:numId w:val="3"/>
            </w:numPr>
            <w:tabs>
              <w:tab w:val="left" w:pos="801"/>
              <w:tab w:val="right" w:leader="dot" w:pos="9264"/>
            </w:tabs>
            <w:spacing w:before="109" w:after="0" w:line="240" w:lineRule="auto"/>
            <w:ind w:left="801" w:right="0" w:hanging="361"/>
            <w:jc w:val="left"/>
          </w:pPr>
          <w:r>
            <w:fldChar w:fldCharType="begin"/>
          </w:r>
          <w:r>
            <w:instrText xml:space="preserve"> HYPERLINK \l "_bookmark9" </w:instrText>
          </w:r>
          <w:r>
            <w:fldChar w:fldCharType="separate"/>
          </w:r>
          <w:r>
            <w:t>Architecture</w:t>
          </w:r>
          <w:r>
            <w:rPr>
              <w:spacing w:val="-3"/>
            </w:rPr>
            <w:t xml:space="preserve"> </w:t>
          </w:r>
          <w:r>
            <w:t>of Android</w:t>
          </w:r>
          <w:r>
            <w:tab/>
          </w:r>
          <w:r>
            <w:t>3</w:t>
          </w:r>
          <w:r>
            <w:fldChar w:fldCharType="end"/>
          </w:r>
        </w:p>
        <w:p>
          <w:pPr>
            <w:pStyle w:val="13"/>
            <w:numPr>
              <w:ilvl w:val="2"/>
              <w:numId w:val="3"/>
            </w:numPr>
            <w:tabs>
              <w:tab w:val="left" w:pos="1221"/>
              <w:tab w:val="right" w:leader="dot" w:pos="9264"/>
            </w:tabs>
            <w:spacing w:before="114" w:after="0" w:line="240" w:lineRule="auto"/>
            <w:ind w:left="1221" w:right="0" w:hanging="540"/>
            <w:jc w:val="left"/>
          </w:pPr>
          <w:r>
            <w:fldChar w:fldCharType="begin"/>
          </w:r>
          <w:r>
            <w:instrText xml:space="preserve"> HYPERLINK \l "_bookmark10" </w:instrText>
          </w:r>
          <w:r>
            <w:fldChar w:fldCharType="separate"/>
          </w:r>
          <w:r>
            <w:t>Android</w:t>
          </w:r>
          <w:r>
            <w:rPr>
              <w:spacing w:val="-1"/>
            </w:rPr>
            <w:t xml:space="preserve"> </w:t>
          </w:r>
          <w:r>
            <w:t>Platform</w:t>
          </w:r>
          <w:r>
            <w:tab/>
          </w:r>
          <w:r>
            <w:t>3</w:t>
          </w:r>
          <w:r>
            <w:fldChar w:fldCharType="end"/>
          </w:r>
        </w:p>
        <w:p>
          <w:pPr>
            <w:pStyle w:val="13"/>
            <w:numPr>
              <w:ilvl w:val="2"/>
              <w:numId w:val="3"/>
            </w:numPr>
            <w:tabs>
              <w:tab w:val="left" w:pos="1221"/>
              <w:tab w:val="right" w:leader="dot" w:pos="9264"/>
            </w:tabs>
            <w:spacing w:before="109" w:after="0" w:line="240" w:lineRule="auto"/>
            <w:ind w:left="1221" w:right="0" w:hanging="540"/>
            <w:jc w:val="left"/>
          </w:pPr>
          <w:r>
            <w:fldChar w:fldCharType="begin"/>
          </w:r>
          <w:r>
            <w:instrText xml:space="preserve"> HYPERLINK \l "_bookmark11" </w:instrText>
          </w:r>
          <w:r>
            <w:fldChar w:fldCharType="separate"/>
          </w:r>
          <w:r>
            <w:t>Linux</w:t>
          </w:r>
          <w:r>
            <w:rPr>
              <w:spacing w:val="-1"/>
            </w:rPr>
            <w:t xml:space="preserve"> </w:t>
          </w:r>
          <w:r>
            <w:t>Kernel</w:t>
          </w:r>
          <w:r>
            <w:rPr>
              <w:spacing w:val="3"/>
            </w:rPr>
            <w:t xml:space="preserve"> </w:t>
          </w:r>
          <w:r>
            <w:t>Layer</w:t>
          </w:r>
          <w:r>
            <w:tab/>
          </w:r>
          <w:r>
            <w:t>4</w:t>
          </w:r>
          <w:r>
            <w:fldChar w:fldCharType="end"/>
          </w:r>
        </w:p>
        <w:p>
          <w:pPr>
            <w:pStyle w:val="13"/>
            <w:numPr>
              <w:ilvl w:val="2"/>
              <w:numId w:val="3"/>
            </w:numPr>
            <w:tabs>
              <w:tab w:val="left" w:pos="1221"/>
              <w:tab w:val="right" w:leader="dot" w:pos="9264"/>
            </w:tabs>
            <w:spacing w:before="109" w:after="0" w:line="240" w:lineRule="auto"/>
            <w:ind w:left="1221" w:right="0" w:hanging="540"/>
            <w:jc w:val="left"/>
          </w:pPr>
          <w:r>
            <w:fldChar w:fldCharType="begin"/>
          </w:r>
          <w:r>
            <w:instrText xml:space="preserve"> HYPERLINK \l "_bookmark12" </w:instrText>
          </w:r>
          <w:r>
            <w:fldChar w:fldCharType="separate"/>
          </w:r>
          <w:r>
            <w:t>Native</w:t>
          </w:r>
          <w:r>
            <w:rPr>
              <w:spacing w:val="-3"/>
            </w:rPr>
            <w:t xml:space="preserve"> </w:t>
          </w:r>
          <w:r>
            <w:t>Libraries</w:t>
          </w:r>
          <w:r>
            <w:tab/>
          </w:r>
          <w:r>
            <w:t>4</w:t>
          </w:r>
          <w:r>
            <w:fldChar w:fldCharType="end"/>
          </w:r>
        </w:p>
        <w:p>
          <w:pPr>
            <w:pStyle w:val="13"/>
            <w:numPr>
              <w:ilvl w:val="2"/>
              <w:numId w:val="3"/>
            </w:numPr>
            <w:tabs>
              <w:tab w:val="left" w:pos="1221"/>
              <w:tab w:val="right" w:leader="dot" w:pos="9264"/>
            </w:tabs>
            <w:spacing w:before="114" w:after="0" w:line="240" w:lineRule="auto"/>
            <w:ind w:left="1221" w:right="0" w:hanging="540"/>
            <w:jc w:val="left"/>
          </w:pPr>
          <w:r>
            <w:fldChar w:fldCharType="begin"/>
          </w:r>
          <w:r>
            <w:instrText xml:space="preserve"> HYPERLINK \l "_bookmark13" </w:instrText>
          </w:r>
          <w:r>
            <w:fldChar w:fldCharType="separate"/>
          </w:r>
          <w:r>
            <w:t>Runtime</w:t>
          </w:r>
          <w:r>
            <w:rPr>
              <w:spacing w:val="2"/>
            </w:rPr>
            <w:t xml:space="preserve"> </w:t>
          </w:r>
          <w:r>
            <w:t>Layer</w:t>
          </w:r>
          <w:r>
            <w:tab/>
          </w:r>
          <w:r>
            <w:t>4</w:t>
          </w:r>
          <w:r>
            <w:fldChar w:fldCharType="end"/>
          </w:r>
        </w:p>
        <w:p>
          <w:pPr>
            <w:pStyle w:val="13"/>
            <w:numPr>
              <w:ilvl w:val="2"/>
              <w:numId w:val="3"/>
            </w:numPr>
            <w:tabs>
              <w:tab w:val="left" w:pos="1221"/>
              <w:tab w:val="right" w:leader="dot" w:pos="9264"/>
            </w:tabs>
            <w:spacing w:before="110" w:after="0" w:line="240" w:lineRule="auto"/>
            <w:ind w:left="1221" w:right="0" w:hanging="540"/>
            <w:jc w:val="left"/>
          </w:pPr>
          <w:r>
            <w:fldChar w:fldCharType="begin"/>
          </w:r>
          <w:r>
            <w:instrText xml:space="preserve"> HYPERLINK \l "_bookmark14" </w:instrText>
          </w:r>
          <w:r>
            <w:fldChar w:fldCharType="separate"/>
          </w:r>
          <w:r>
            <w:t>Application</w:t>
          </w:r>
          <w:r>
            <w:rPr>
              <w:spacing w:val="-1"/>
            </w:rPr>
            <w:t xml:space="preserve"> </w:t>
          </w:r>
          <w:r>
            <w:t>Framework Layer:</w:t>
          </w:r>
          <w:r>
            <w:tab/>
          </w:r>
          <w:r>
            <w:t>4</w:t>
          </w:r>
          <w:r>
            <w:fldChar w:fldCharType="end"/>
          </w:r>
        </w:p>
        <w:p>
          <w:pPr>
            <w:pStyle w:val="10"/>
            <w:tabs>
              <w:tab w:val="right" w:leader="dot" w:pos="9264"/>
            </w:tabs>
            <w:spacing w:before="114"/>
          </w:pPr>
          <w:r>
            <w:fldChar w:fldCharType="begin"/>
          </w:r>
          <w:r>
            <w:instrText xml:space="preserve"> HYPERLINK \l "_bookmark15" </w:instrText>
          </w:r>
          <w:r>
            <w:fldChar w:fldCharType="separate"/>
          </w:r>
          <w:r>
            <w:t>CHAPTER 3.</w:t>
          </w:r>
          <w:r>
            <w:rPr>
              <w:spacing w:val="-1"/>
            </w:rPr>
            <w:t xml:space="preserve"> </w:t>
          </w:r>
          <w:r>
            <w:t>PROGRAMMING</w:t>
          </w:r>
          <w:r>
            <w:rPr>
              <w:spacing w:val="-4"/>
            </w:rPr>
            <w:t xml:space="preserve"> </w:t>
          </w:r>
          <w:r>
            <w:t>ENVIRONMENT</w:t>
          </w:r>
          <w:r>
            <w:tab/>
          </w:r>
          <w:r>
            <w:t>6</w:t>
          </w:r>
          <w:r>
            <w:fldChar w:fldCharType="end"/>
          </w:r>
        </w:p>
        <w:p>
          <w:pPr>
            <w:pStyle w:val="11"/>
            <w:numPr>
              <w:ilvl w:val="1"/>
              <w:numId w:val="4"/>
            </w:numPr>
            <w:tabs>
              <w:tab w:val="left" w:pos="801"/>
              <w:tab w:val="right" w:leader="dot" w:pos="9264"/>
            </w:tabs>
            <w:spacing w:before="109" w:after="0" w:line="240" w:lineRule="auto"/>
            <w:ind w:left="801" w:right="0" w:hanging="361"/>
            <w:jc w:val="left"/>
          </w:pPr>
          <w:r>
            <w:fldChar w:fldCharType="begin"/>
          </w:r>
          <w:r>
            <w:instrText xml:space="preserve"> HYPERLINK \l "_bookmark16" </w:instrText>
          </w:r>
          <w:r>
            <w:fldChar w:fldCharType="separate"/>
          </w:r>
          <w:r>
            <w:t>Introduce</w:t>
          </w:r>
          <w:r>
            <w:tab/>
          </w:r>
          <w:r>
            <w:t>6</w:t>
          </w:r>
          <w:r>
            <w:fldChar w:fldCharType="end"/>
          </w:r>
        </w:p>
        <w:p>
          <w:pPr>
            <w:pStyle w:val="11"/>
            <w:numPr>
              <w:ilvl w:val="1"/>
              <w:numId w:val="4"/>
            </w:numPr>
            <w:tabs>
              <w:tab w:val="left" w:pos="801"/>
              <w:tab w:val="right" w:leader="dot" w:pos="9264"/>
            </w:tabs>
            <w:spacing w:before="109" w:after="0" w:line="240" w:lineRule="auto"/>
            <w:ind w:left="801" w:right="0" w:hanging="361"/>
            <w:jc w:val="left"/>
          </w:pPr>
          <w:r>
            <w:fldChar w:fldCharType="begin"/>
          </w:r>
          <w:r>
            <w:instrText xml:space="preserve"> HYPERLINK \l "_bookmark17" </w:instrText>
          </w:r>
          <w:r>
            <w:fldChar w:fldCharType="separate"/>
          </w:r>
          <w:r>
            <w:t>Android</w:t>
          </w:r>
          <w:r>
            <w:rPr>
              <w:spacing w:val="-1"/>
            </w:rPr>
            <w:t xml:space="preserve"> </w:t>
          </w:r>
          <w:r>
            <w:t>Studio:</w:t>
          </w:r>
          <w:r>
            <w:tab/>
          </w:r>
          <w:r>
            <w:t>6</w:t>
          </w:r>
          <w:r>
            <w:fldChar w:fldCharType="end"/>
          </w:r>
        </w:p>
        <w:p>
          <w:pPr>
            <w:pStyle w:val="11"/>
            <w:numPr>
              <w:ilvl w:val="1"/>
              <w:numId w:val="4"/>
            </w:numPr>
            <w:tabs>
              <w:tab w:val="left" w:pos="801"/>
              <w:tab w:val="right" w:leader="dot" w:pos="9264"/>
            </w:tabs>
            <w:spacing w:before="114" w:after="0" w:line="240" w:lineRule="auto"/>
            <w:ind w:left="801" w:right="0" w:hanging="361"/>
            <w:jc w:val="left"/>
          </w:pPr>
          <w:r>
            <w:fldChar w:fldCharType="begin"/>
          </w:r>
          <w:r>
            <w:instrText xml:space="preserve"> HYPERLINK \l "_bookmark18" </w:instrText>
          </w:r>
          <w:r>
            <w:fldChar w:fldCharType="separate"/>
          </w:r>
          <w:r>
            <w:t>Android SDK</w:t>
          </w:r>
          <w:r>
            <w:tab/>
          </w:r>
          <w:r>
            <w:t>7</w:t>
          </w:r>
          <w:r>
            <w:fldChar w:fldCharType="end"/>
          </w:r>
        </w:p>
        <w:p>
          <w:pPr>
            <w:pStyle w:val="10"/>
            <w:tabs>
              <w:tab w:val="right" w:leader="dot" w:pos="9264"/>
            </w:tabs>
          </w:pPr>
          <w:r>
            <w:fldChar w:fldCharType="begin"/>
          </w:r>
          <w:r>
            <w:instrText xml:space="preserve"> HYPERLINK \l "_bookmark19" </w:instrText>
          </w:r>
          <w:r>
            <w:fldChar w:fldCharType="separate"/>
          </w:r>
          <w:r>
            <w:t>CHAPTER</w:t>
          </w:r>
          <w:r>
            <w:rPr>
              <w:spacing w:val="59"/>
            </w:rPr>
            <w:t xml:space="preserve"> </w:t>
          </w:r>
          <w:r>
            <w:t>4. PERFORM</w:t>
          </w:r>
          <w:r>
            <w:tab/>
          </w:r>
          <w:r>
            <w:t>9</w:t>
          </w:r>
          <w:r>
            <w:fldChar w:fldCharType="end"/>
          </w:r>
        </w:p>
        <w:p>
          <w:pPr>
            <w:pStyle w:val="11"/>
            <w:numPr>
              <w:ilvl w:val="1"/>
              <w:numId w:val="5"/>
            </w:numPr>
            <w:tabs>
              <w:tab w:val="left" w:pos="801"/>
              <w:tab w:val="right" w:leader="dot" w:pos="9264"/>
            </w:tabs>
            <w:spacing w:before="109" w:after="0" w:line="240" w:lineRule="auto"/>
            <w:ind w:left="801" w:right="0" w:hanging="361"/>
            <w:jc w:val="left"/>
          </w:pPr>
          <w:r>
            <w:fldChar w:fldCharType="begin"/>
          </w:r>
          <w:r>
            <w:instrText xml:space="preserve"> HYPERLINK \l "_bookmark20" </w:instrText>
          </w:r>
          <w:r>
            <w:fldChar w:fldCharType="separate"/>
          </w:r>
          <w:r>
            <w:t>Usecase</w:t>
          </w:r>
          <w:r>
            <w:tab/>
          </w:r>
          <w:r>
            <w:t>9</w:t>
          </w:r>
          <w:r>
            <w:fldChar w:fldCharType="end"/>
          </w:r>
        </w:p>
        <w:p>
          <w:pPr>
            <w:pStyle w:val="13"/>
            <w:numPr>
              <w:ilvl w:val="2"/>
              <w:numId w:val="5"/>
            </w:numPr>
            <w:tabs>
              <w:tab w:val="left" w:pos="1221"/>
              <w:tab w:val="right" w:leader="dot" w:pos="9264"/>
            </w:tabs>
            <w:spacing w:before="115" w:after="0" w:line="240" w:lineRule="auto"/>
            <w:ind w:left="1221" w:right="0" w:hanging="540"/>
            <w:jc w:val="left"/>
          </w:pPr>
          <w:r>
            <w:fldChar w:fldCharType="begin"/>
          </w:r>
          <w:r>
            <w:instrText xml:space="preserve"> HYPERLINK \l "_bookmark21" </w:instrText>
          </w:r>
          <w:r>
            <w:fldChar w:fldCharType="separate"/>
          </w:r>
          <w:r>
            <w:t>UC01: Create notes/events/appointments on</w:t>
          </w:r>
          <w:r>
            <w:rPr>
              <w:spacing w:val="-5"/>
            </w:rPr>
            <w:t xml:space="preserve"> </w:t>
          </w:r>
          <w:r>
            <w:t>the</w:t>
          </w:r>
          <w:r>
            <w:rPr>
              <w:spacing w:val="-2"/>
            </w:rPr>
            <w:t xml:space="preserve"> </w:t>
          </w:r>
          <w:r>
            <w:t>calendar.</w:t>
          </w:r>
          <w:r>
            <w:tab/>
          </w:r>
          <w:r>
            <w:t>9</w:t>
          </w:r>
          <w:r>
            <w:fldChar w:fldCharType="end"/>
          </w:r>
        </w:p>
        <w:p>
          <w:pPr>
            <w:pStyle w:val="13"/>
            <w:numPr>
              <w:ilvl w:val="2"/>
              <w:numId w:val="5"/>
            </w:numPr>
            <w:tabs>
              <w:tab w:val="left" w:pos="1221"/>
              <w:tab w:val="right" w:leader="dot" w:pos="9264"/>
            </w:tabs>
            <w:spacing w:before="109" w:after="0" w:line="240" w:lineRule="auto"/>
            <w:ind w:left="1221" w:right="0" w:hanging="540"/>
            <w:jc w:val="left"/>
          </w:pPr>
          <w:r>
            <w:fldChar w:fldCharType="begin"/>
          </w:r>
          <w:r>
            <w:instrText xml:space="preserve"> HYPERLINK \l "_bookmark22" </w:instrText>
          </w:r>
          <w:r>
            <w:fldChar w:fldCharType="separate"/>
          </w:r>
          <w:r>
            <w:t>UC02: Update notes/events/appointments created on</w:t>
          </w:r>
          <w:r>
            <w:rPr>
              <w:spacing w:val="-6"/>
            </w:rPr>
            <w:t xml:space="preserve"> </w:t>
          </w:r>
          <w:r>
            <w:t>the</w:t>
          </w:r>
          <w:r>
            <w:rPr>
              <w:spacing w:val="-2"/>
            </w:rPr>
            <w:t xml:space="preserve"> </w:t>
          </w:r>
          <w:r>
            <w:t>calendar.</w:t>
          </w:r>
          <w:r>
            <w:tab/>
          </w:r>
          <w:r>
            <w:t>11</w:t>
          </w:r>
          <w:r>
            <w:fldChar w:fldCharType="end"/>
          </w:r>
        </w:p>
        <w:p>
          <w:pPr>
            <w:pStyle w:val="13"/>
            <w:numPr>
              <w:ilvl w:val="2"/>
              <w:numId w:val="5"/>
            </w:numPr>
            <w:tabs>
              <w:tab w:val="left" w:pos="1221"/>
              <w:tab w:val="right" w:leader="dot" w:pos="9264"/>
            </w:tabs>
            <w:spacing w:before="109" w:after="0" w:line="240" w:lineRule="auto"/>
            <w:ind w:left="1221" w:right="0" w:hanging="540"/>
            <w:jc w:val="left"/>
          </w:pPr>
          <w:r>
            <w:fldChar w:fldCharType="begin"/>
          </w:r>
          <w:r>
            <w:instrText xml:space="preserve"> HYPERLINK \l "_bookmark23" </w:instrText>
          </w:r>
          <w:r>
            <w:fldChar w:fldCharType="separate"/>
          </w:r>
          <w:r>
            <w:t>UC03: Delete notes/events/appointments created on</w:t>
          </w:r>
          <w:r>
            <w:rPr>
              <w:spacing w:val="-6"/>
            </w:rPr>
            <w:t xml:space="preserve"> </w:t>
          </w:r>
          <w:r>
            <w:t>the</w:t>
          </w:r>
          <w:r>
            <w:rPr>
              <w:spacing w:val="-3"/>
            </w:rPr>
            <w:t xml:space="preserve"> </w:t>
          </w:r>
          <w:r>
            <w:t>calendar.</w:t>
          </w:r>
          <w:r>
            <w:tab/>
          </w:r>
          <w:r>
            <w:t>12</w:t>
          </w:r>
          <w:r>
            <w:fldChar w:fldCharType="end"/>
          </w:r>
        </w:p>
        <w:p>
          <w:pPr>
            <w:pStyle w:val="13"/>
            <w:numPr>
              <w:ilvl w:val="2"/>
              <w:numId w:val="5"/>
            </w:numPr>
            <w:tabs>
              <w:tab w:val="left" w:pos="1221"/>
              <w:tab w:val="right" w:leader="dot" w:pos="9264"/>
            </w:tabs>
            <w:spacing w:before="114" w:after="0" w:line="240" w:lineRule="auto"/>
            <w:ind w:left="1221" w:right="0" w:hanging="540"/>
            <w:jc w:val="left"/>
          </w:pPr>
          <w:r>
            <w:fldChar w:fldCharType="begin"/>
          </w:r>
          <w:r>
            <w:instrText xml:space="preserve"> HYPERLINK \l "_bookmark24" </w:instrText>
          </w:r>
          <w:r>
            <w:fldChar w:fldCharType="separate"/>
          </w:r>
          <w:r>
            <w:t>UC04: Notify when a note/event/appointment on the</w:t>
          </w:r>
          <w:r>
            <w:rPr>
              <w:spacing w:val="-8"/>
            </w:rPr>
            <w:t xml:space="preserve"> </w:t>
          </w:r>
          <w:r>
            <w:t>calendar</w:t>
          </w:r>
          <w:r>
            <w:rPr>
              <w:spacing w:val="-1"/>
            </w:rPr>
            <w:t xml:space="preserve"> </w:t>
          </w:r>
          <w:r>
            <w:t>arrives</w:t>
          </w:r>
          <w:r>
            <w:tab/>
          </w:r>
          <w:r>
            <w:t>13</w:t>
          </w:r>
          <w:r>
            <w:fldChar w:fldCharType="end"/>
          </w:r>
        </w:p>
        <w:p>
          <w:pPr>
            <w:pStyle w:val="13"/>
            <w:numPr>
              <w:ilvl w:val="2"/>
              <w:numId w:val="5"/>
            </w:numPr>
            <w:tabs>
              <w:tab w:val="left" w:pos="1221"/>
              <w:tab w:val="right" w:leader="dot" w:pos="9264"/>
            </w:tabs>
            <w:spacing w:before="109" w:after="0" w:line="240" w:lineRule="auto"/>
            <w:ind w:left="1221" w:right="0" w:hanging="540"/>
            <w:jc w:val="left"/>
          </w:pPr>
          <w:r>
            <w:fldChar w:fldCharType="begin"/>
          </w:r>
          <w:r>
            <w:instrText xml:space="preserve"> HYPERLINK \l "_bookmark25" </w:instrText>
          </w:r>
          <w:r>
            <w:fldChar w:fldCharType="separate"/>
          </w:r>
          <w:r>
            <w:t>UC05: Search for notes/events/appointments on the calendar</w:t>
          </w:r>
          <w:r>
            <w:rPr>
              <w:spacing w:val="-10"/>
            </w:rPr>
            <w:t xml:space="preserve"> </w:t>
          </w:r>
          <w:r>
            <w:t>once</w:t>
          </w:r>
          <w:r>
            <w:rPr>
              <w:spacing w:val="-3"/>
            </w:rPr>
            <w:t xml:space="preserve"> </w:t>
          </w:r>
          <w:r>
            <w:t>created.</w:t>
          </w:r>
          <w:r>
            <w:tab/>
          </w:r>
          <w:r>
            <w:t>14</w:t>
          </w:r>
          <w:r>
            <w:fldChar w:fldCharType="end"/>
          </w:r>
        </w:p>
        <w:p>
          <w:pPr>
            <w:pStyle w:val="11"/>
            <w:numPr>
              <w:ilvl w:val="1"/>
              <w:numId w:val="5"/>
            </w:numPr>
            <w:tabs>
              <w:tab w:val="left" w:pos="801"/>
              <w:tab w:val="right" w:leader="dot" w:pos="9264"/>
            </w:tabs>
            <w:spacing w:before="114" w:after="0" w:line="240" w:lineRule="auto"/>
            <w:ind w:left="801" w:right="0" w:hanging="361"/>
            <w:jc w:val="left"/>
          </w:pPr>
          <w:r>
            <w:fldChar w:fldCharType="begin"/>
          </w:r>
          <w:r>
            <w:instrText xml:space="preserve"> HYPERLINK \l "_bookmark26" </w:instrText>
          </w:r>
          <w:r>
            <w:fldChar w:fldCharType="separate"/>
          </w:r>
          <w:r>
            <w:t>Class Diagram</w:t>
          </w:r>
          <w:r>
            <w:rPr>
              <w:spacing w:val="-2"/>
            </w:rPr>
            <w:t xml:space="preserve"> </w:t>
          </w:r>
          <w:r>
            <w:t>and</w:t>
          </w:r>
          <w:r>
            <w:rPr>
              <w:spacing w:val="4"/>
            </w:rPr>
            <w:t xml:space="preserve"> </w:t>
          </w:r>
          <w:r>
            <w:t>ERD</w:t>
          </w:r>
          <w:r>
            <w:tab/>
          </w:r>
          <w:r>
            <w:t>15</w:t>
          </w:r>
          <w:r>
            <w:fldChar w:fldCharType="end"/>
          </w:r>
        </w:p>
        <w:p>
          <w:pPr>
            <w:pStyle w:val="12"/>
            <w:spacing w:before="110"/>
          </w:pPr>
          <w:r>
            <w:fldChar w:fldCharType="begin"/>
          </w:r>
          <w:r>
            <w:instrText xml:space="preserve"> HYPERLINK \l "_bookmark27" </w:instrText>
          </w:r>
          <w:r>
            <w:fldChar w:fldCharType="separate"/>
          </w:r>
          <w:r>
            <w:t>..............................................................................................................................................15</w:t>
          </w:r>
          <w:r>
            <w:fldChar w:fldCharType="end"/>
          </w:r>
        </w:p>
        <w:p>
          <w:pPr>
            <w:pStyle w:val="12"/>
          </w:pPr>
          <w:r>
            <w:fldChar w:fldCharType="begin"/>
          </w:r>
          <w:r>
            <w:instrText xml:space="preserve"> HYPERLINK \l "_bookmark28" </w:instrText>
          </w:r>
          <w:r>
            <w:fldChar w:fldCharType="separate"/>
          </w:r>
          <w:r>
            <w:t>..............................................................................................................................................15</w:t>
          </w:r>
          <w:r>
            <w:fldChar w:fldCharType="end"/>
          </w:r>
        </w:p>
        <w:p>
          <w:pPr>
            <w:pStyle w:val="11"/>
            <w:numPr>
              <w:ilvl w:val="1"/>
              <w:numId w:val="5"/>
            </w:numPr>
            <w:tabs>
              <w:tab w:val="left" w:pos="801"/>
              <w:tab w:val="right" w:leader="dot" w:pos="9264"/>
            </w:tabs>
            <w:spacing w:before="114" w:after="0" w:line="240" w:lineRule="auto"/>
            <w:ind w:left="801" w:right="0" w:hanging="361"/>
            <w:jc w:val="left"/>
          </w:pPr>
          <w:r>
            <w:fldChar w:fldCharType="begin"/>
          </w:r>
          <w:r>
            <w:instrText xml:space="preserve"> HYPERLINK \l "_bookmark29" </w:instrText>
          </w:r>
          <w:r>
            <w:fldChar w:fldCharType="separate"/>
          </w:r>
          <w:r>
            <w:t>Activity</w:t>
          </w:r>
          <w:r>
            <w:rPr>
              <w:spacing w:val="-1"/>
            </w:rPr>
            <w:t xml:space="preserve"> </w:t>
          </w:r>
          <w:r>
            <w:t>Diagram</w:t>
          </w:r>
          <w:r>
            <w:tab/>
          </w:r>
          <w:r>
            <w:t>16</w:t>
          </w:r>
          <w:r>
            <w:fldChar w:fldCharType="end"/>
          </w:r>
        </w:p>
        <w:p>
          <w:pPr>
            <w:pStyle w:val="11"/>
            <w:numPr>
              <w:ilvl w:val="1"/>
              <w:numId w:val="5"/>
            </w:numPr>
            <w:tabs>
              <w:tab w:val="left" w:pos="801"/>
              <w:tab w:val="right" w:leader="dot" w:pos="9264"/>
            </w:tabs>
            <w:spacing w:before="109" w:after="0" w:line="240" w:lineRule="auto"/>
            <w:ind w:left="801" w:right="0" w:hanging="361"/>
            <w:jc w:val="left"/>
          </w:pPr>
          <w:r>
            <w:fldChar w:fldCharType="begin"/>
          </w:r>
          <w:r>
            <w:instrText xml:space="preserve"> HYPERLINK \l "_bookmark30" </w:instrText>
          </w:r>
          <w:r>
            <w:fldChar w:fldCharType="separate"/>
          </w:r>
          <w:r>
            <w:t>Sequence</w:t>
          </w:r>
          <w:r>
            <w:rPr>
              <w:spacing w:val="-2"/>
            </w:rPr>
            <w:t xml:space="preserve"> </w:t>
          </w:r>
          <w:r>
            <w:t>Diagram</w:t>
          </w:r>
          <w:r>
            <w:tab/>
          </w:r>
          <w:r>
            <w:t>17</w:t>
          </w:r>
          <w:r>
            <w:fldChar w:fldCharType="end"/>
          </w:r>
        </w:p>
        <w:p>
          <w:pPr>
            <w:pStyle w:val="13"/>
            <w:numPr>
              <w:ilvl w:val="2"/>
              <w:numId w:val="5"/>
            </w:numPr>
            <w:tabs>
              <w:tab w:val="left" w:pos="1221"/>
              <w:tab w:val="right" w:leader="dot" w:pos="9264"/>
            </w:tabs>
            <w:spacing w:before="109" w:after="0" w:line="240" w:lineRule="auto"/>
            <w:ind w:left="1221" w:right="0" w:hanging="540"/>
            <w:jc w:val="left"/>
          </w:pPr>
          <w:r>
            <w:fldChar w:fldCharType="begin"/>
          </w:r>
          <w:r>
            <w:instrText xml:space="preserve"> HYPERLINK \l "_bookmark31" </w:instrText>
          </w:r>
          <w:r>
            <w:fldChar w:fldCharType="separate"/>
          </w:r>
          <w:r>
            <w:t>Create</w:t>
          </w:r>
          <w:r>
            <w:rPr>
              <w:spacing w:val="2"/>
            </w:rPr>
            <w:t xml:space="preserve"> </w:t>
          </w:r>
          <w:r>
            <w:t>and Notify:</w:t>
          </w:r>
          <w:r>
            <w:tab/>
          </w:r>
          <w:r>
            <w:t>17</w:t>
          </w:r>
          <w:r>
            <w:fldChar w:fldCharType="end"/>
          </w:r>
        </w:p>
        <w:p>
          <w:pPr>
            <w:pStyle w:val="13"/>
            <w:numPr>
              <w:ilvl w:val="2"/>
              <w:numId w:val="5"/>
            </w:numPr>
            <w:tabs>
              <w:tab w:val="left" w:pos="1221"/>
              <w:tab w:val="right" w:leader="dot" w:pos="9264"/>
            </w:tabs>
            <w:spacing w:before="114" w:after="0" w:line="240" w:lineRule="auto"/>
            <w:ind w:left="1221" w:right="0" w:hanging="540"/>
            <w:jc w:val="left"/>
          </w:pPr>
          <w:r>
            <w:fldChar w:fldCharType="begin"/>
          </w:r>
          <w:r>
            <w:instrText xml:space="preserve"> HYPERLINK \l "_bookmark32" </w:instrText>
          </w:r>
          <w:r>
            <w:fldChar w:fldCharType="separate"/>
          </w:r>
          <w:r>
            <w:t>Update</w:t>
          </w:r>
          <w:r>
            <w:tab/>
          </w:r>
          <w:r>
            <w:t>17</w:t>
          </w:r>
          <w:r>
            <w:fldChar w:fldCharType="end"/>
          </w:r>
        </w:p>
        <w:p>
          <w:pPr>
            <w:pStyle w:val="13"/>
            <w:numPr>
              <w:ilvl w:val="2"/>
              <w:numId w:val="5"/>
            </w:numPr>
            <w:tabs>
              <w:tab w:val="left" w:pos="1221"/>
              <w:tab w:val="right" w:leader="dot" w:pos="9264"/>
            </w:tabs>
            <w:spacing w:before="109" w:after="0" w:line="240" w:lineRule="auto"/>
            <w:ind w:left="1221" w:right="0" w:hanging="540"/>
            <w:jc w:val="left"/>
          </w:pPr>
          <w:r>
            <w:fldChar w:fldCharType="begin"/>
          </w:r>
          <w:r>
            <w:instrText xml:space="preserve"> HYPERLINK \l "_bookmark33" </w:instrText>
          </w:r>
          <w:r>
            <w:fldChar w:fldCharType="separate"/>
          </w:r>
          <w:r>
            <w:t>Lookup:</w:t>
          </w:r>
          <w:r>
            <w:tab/>
          </w:r>
          <w:r>
            <w:t>17</w:t>
          </w:r>
          <w:r>
            <w:fldChar w:fldCharType="end"/>
          </w:r>
        </w:p>
      </w:sdtContent>
    </w:sdt>
    <w:p>
      <w:pPr>
        <w:spacing w:after="0" w:line="240" w:lineRule="auto"/>
        <w:jc w:val="left"/>
        <w:sectPr>
          <w:type w:val="continuous"/>
          <w:pgSz w:w="11910" w:h="16840"/>
          <w:pgMar w:top="1120" w:right="0" w:bottom="1240" w:left="1500" w:header="720" w:footer="720" w:gutter="0"/>
          <w:cols w:space="720" w:num="1"/>
        </w:sectPr>
      </w:pPr>
    </w:p>
    <w:p>
      <w:pPr>
        <w:pStyle w:val="15"/>
        <w:numPr>
          <w:ilvl w:val="2"/>
          <w:numId w:val="5"/>
        </w:numPr>
        <w:tabs>
          <w:tab w:val="left" w:pos="1221"/>
          <w:tab w:val="right" w:leader="dot" w:pos="9264"/>
        </w:tabs>
        <w:spacing w:before="66" w:after="0" w:line="240" w:lineRule="auto"/>
        <w:ind w:left="1221" w:right="0" w:hanging="540"/>
        <w:jc w:val="left"/>
        <w:rPr>
          <w:sz w:val="24"/>
        </w:rPr>
      </w:pPr>
      <w:r>
        <w:fldChar w:fldCharType="begin"/>
      </w:r>
      <w:r>
        <w:instrText xml:space="preserve"> HYPERLINK \l "_bookmark34" </w:instrText>
      </w:r>
      <w:r>
        <w:fldChar w:fldCharType="separate"/>
      </w:r>
      <w:r>
        <w:rPr>
          <w:sz w:val="24"/>
        </w:rPr>
        <w:t>Delete</w:t>
      </w:r>
      <w:r>
        <w:rPr>
          <w:sz w:val="24"/>
        </w:rPr>
        <w:tab/>
      </w:r>
      <w:r>
        <w:rPr>
          <w:sz w:val="24"/>
        </w:rPr>
        <w:t>17</w:t>
      </w:r>
      <w:r>
        <w:rPr>
          <w:sz w:val="24"/>
        </w:rPr>
        <w:fldChar w:fldCharType="end"/>
      </w:r>
    </w:p>
    <w:p>
      <w:pPr>
        <w:tabs>
          <w:tab w:val="right" w:leader="dot" w:pos="9264"/>
        </w:tabs>
        <w:spacing w:before="109"/>
        <w:ind w:left="200" w:right="0" w:firstLine="0"/>
        <w:jc w:val="left"/>
        <w:rPr>
          <w:sz w:val="24"/>
        </w:rPr>
      </w:pPr>
      <w:r>
        <w:fldChar w:fldCharType="begin"/>
      </w:r>
      <w:r>
        <w:instrText xml:space="preserve"> HYPERLINK \l "_bookmark35" </w:instrText>
      </w:r>
      <w:r>
        <w:fldChar w:fldCharType="separate"/>
      </w:r>
      <w:r>
        <w:rPr>
          <w:sz w:val="24"/>
        </w:rPr>
        <w:t>CHAPTER</w:t>
      </w:r>
      <w:r>
        <w:rPr>
          <w:spacing w:val="-1"/>
          <w:sz w:val="24"/>
        </w:rPr>
        <w:t xml:space="preserve"> </w:t>
      </w:r>
      <w:r>
        <w:rPr>
          <w:sz w:val="24"/>
        </w:rPr>
        <w:t>5. INTERFACES</w:t>
      </w:r>
      <w:r>
        <w:rPr>
          <w:sz w:val="24"/>
        </w:rPr>
        <w:tab/>
      </w:r>
      <w:r>
        <w:rPr>
          <w:sz w:val="24"/>
        </w:rPr>
        <w:t>19</w:t>
      </w:r>
      <w:r>
        <w:rPr>
          <w:sz w:val="24"/>
        </w:rPr>
        <w:fldChar w:fldCharType="end"/>
      </w:r>
    </w:p>
    <w:p>
      <w:pPr>
        <w:pStyle w:val="15"/>
        <w:numPr>
          <w:ilvl w:val="1"/>
          <w:numId w:val="6"/>
        </w:numPr>
        <w:tabs>
          <w:tab w:val="left" w:pos="801"/>
          <w:tab w:val="right" w:leader="dot" w:pos="9264"/>
        </w:tabs>
        <w:spacing w:before="114" w:after="0" w:line="240" w:lineRule="auto"/>
        <w:ind w:left="801" w:right="0" w:hanging="361"/>
        <w:jc w:val="left"/>
        <w:rPr>
          <w:sz w:val="24"/>
        </w:rPr>
      </w:pPr>
      <w:r>
        <w:fldChar w:fldCharType="begin"/>
      </w:r>
      <w:r>
        <w:instrText xml:space="preserve"> HYPERLINK \l "_bookmark36" </w:instrText>
      </w:r>
      <w:r>
        <w:fldChar w:fldCharType="separate"/>
      </w:r>
      <w:r>
        <w:rPr>
          <w:sz w:val="24"/>
        </w:rPr>
        <w:t>Set</w:t>
      </w:r>
      <w:r>
        <w:rPr>
          <w:spacing w:val="-3"/>
          <w:sz w:val="24"/>
        </w:rPr>
        <w:t xml:space="preserve"> </w:t>
      </w:r>
      <w:r>
        <w:rPr>
          <w:sz w:val="24"/>
        </w:rPr>
        <w:t>of note</w:t>
      </w:r>
      <w:r>
        <w:rPr>
          <w:sz w:val="24"/>
        </w:rPr>
        <w:tab/>
      </w:r>
      <w:r>
        <w:rPr>
          <w:sz w:val="24"/>
        </w:rPr>
        <w:t>19</w:t>
      </w:r>
      <w:r>
        <w:rPr>
          <w:sz w:val="24"/>
        </w:rPr>
        <w:fldChar w:fldCharType="end"/>
      </w:r>
    </w:p>
    <w:p>
      <w:pPr>
        <w:pStyle w:val="15"/>
        <w:numPr>
          <w:ilvl w:val="1"/>
          <w:numId w:val="6"/>
        </w:numPr>
        <w:tabs>
          <w:tab w:val="left" w:pos="801"/>
          <w:tab w:val="right" w:leader="dot" w:pos="9264"/>
        </w:tabs>
        <w:spacing w:before="109" w:after="0" w:line="240" w:lineRule="auto"/>
        <w:ind w:left="801" w:right="0" w:hanging="361"/>
        <w:jc w:val="left"/>
        <w:rPr>
          <w:sz w:val="24"/>
        </w:rPr>
      </w:pPr>
      <w:r>
        <w:fldChar w:fldCharType="begin"/>
      </w:r>
      <w:r>
        <w:instrText xml:space="preserve"> HYPERLINK \l "_bookmark37" </w:instrText>
      </w:r>
      <w:r>
        <w:fldChar w:fldCharType="separate"/>
      </w:r>
      <w:r>
        <w:rPr>
          <w:sz w:val="24"/>
        </w:rPr>
        <w:t>Set time</w:t>
      </w:r>
      <w:r>
        <w:rPr>
          <w:spacing w:val="-5"/>
          <w:sz w:val="24"/>
        </w:rPr>
        <w:t xml:space="preserve"> </w:t>
      </w:r>
      <w:r>
        <w:rPr>
          <w:sz w:val="24"/>
        </w:rPr>
        <w:t>and date</w:t>
      </w:r>
      <w:r>
        <w:rPr>
          <w:sz w:val="24"/>
        </w:rPr>
        <w:tab/>
      </w:r>
      <w:r>
        <w:rPr>
          <w:sz w:val="24"/>
        </w:rPr>
        <w:t>20</w:t>
      </w:r>
      <w:r>
        <w:rPr>
          <w:sz w:val="24"/>
        </w:rPr>
        <w:fldChar w:fldCharType="end"/>
      </w:r>
    </w:p>
    <w:p>
      <w:pPr>
        <w:tabs>
          <w:tab w:val="right" w:leader="dot" w:pos="9264"/>
        </w:tabs>
        <w:spacing w:before="110"/>
        <w:ind w:left="200" w:right="0" w:firstLine="0"/>
        <w:jc w:val="left"/>
        <w:rPr>
          <w:sz w:val="24"/>
        </w:rPr>
      </w:pPr>
      <w:r>
        <w:rPr>
          <w:sz w:val="24"/>
          <w:u w:val="single" w:color="0000FF"/>
        </w:rPr>
        <w:t xml:space="preserve">    </w:t>
      </w:r>
      <w:r>
        <w:fldChar w:fldCharType="begin"/>
      </w:r>
      <w:r>
        <w:instrText xml:space="preserve"> HYPERLINK \l "_bookmark38" </w:instrText>
      </w:r>
      <w:r>
        <w:fldChar w:fldCharType="separate"/>
      </w:r>
      <w:r>
        <w:rPr>
          <w:sz w:val="24"/>
        </w:rPr>
        <w:t>5.3</w:t>
      </w:r>
      <w:r>
        <w:rPr>
          <w:spacing w:val="-1"/>
          <w:sz w:val="24"/>
        </w:rPr>
        <w:t xml:space="preserve"> </w:t>
      </w:r>
      <w:r>
        <w:rPr>
          <w:sz w:val="24"/>
        </w:rPr>
        <w:t>Functions</w:t>
      </w:r>
      <w:r>
        <w:rPr>
          <w:sz w:val="24"/>
        </w:rPr>
        <w:tab/>
      </w:r>
      <w:r>
        <w:rPr>
          <w:sz w:val="24"/>
        </w:rPr>
        <w:t>21</w:t>
      </w:r>
      <w:r>
        <w:rPr>
          <w:sz w:val="24"/>
        </w:rPr>
        <w:fldChar w:fldCharType="end"/>
      </w:r>
    </w:p>
    <w:p>
      <w:pPr>
        <w:tabs>
          <w:tab w:val="right" w:leader="dot" w:pos="9264"/>
        </w:tabs>
        <w:spacing w:before="114"/>
        <w:ind w:left="200" w:right="0" w:firstLine="0"/>
        <w:jc w:val="left"/>
        <w:rPr>
          <w:sz w:val="24"/>
        </w:rPr>
      </w:pPr>
      <w:r>
        <w:fldChar w:fldCharType="begin"/>
      </w:r>
      <w:r>
        <w:instrText xml:space="preserve"> HYPERLINK \l "_bookmark39" </w:instrText>
      </w:r>
      <w:r>
        <w:fldChar w:fldCharType="separate"/>
      </w:r>
      <w:r>
        <w:rPr>
          <w:sz w:val="24"/>
        </w:rPr>
        <w:t>CHAPTER  6: CONCLUSION AND DEVELOPMENT</w:t>
      </w:r>
      <w:r>
        <w:rPr>
          <w:sz w:val="24"/>
        </w:rPr>
        <w:tab/>
      </w:r>
      <w:r>
        <w:rPr>
          <w:sz w:val="24"/>
        </w:rPr>
        <w:t>22</w:t>
      </w:r>
      <w:r>
        <w:rPr>
          <w:sz w:val="24"/>
        </w:rPr>
        <w:fldChar w:fldCharType="end"/>
      </w:r>
    </w:p>
    <w:p>
      <w:pPr>
        <w:pStyle w:val="15"/>
        <w:numPr>
          <w:ilvl w:val="1"/>
          <w:numId w:val="7"/>
        </w:numPr>
        <w:tabs>
          <w:tab w:val="left" w:pos="801"/>
          <w:tab w:val="right" w:leader="dot" w:pos="9264"/>
        </w:tabs>
        <w:spacing w:before="109" w:after="0" w:line="240" w:lineRule="auto"/>
        <w:ind w:left="801" w:right="0" w:hanging="361"/>
        <w:jc w:val="left"/>
        <w:rPr>
          <w:sz w:val="24"/>
        </w:rPr>
      </w:pPr>
      <w:r>
        <w:fldChar w:fldCharType="begin"/>
      </w:r>
      <w:r>
        <w:instrText xml:space="preserve"> HYPERLINK \l "_bookmark40" </w:instrText>
      </w:r>
      <w:r>
        <w:fldChar w:fldCharType="separate"/>
      </w:r>
      <w:r>
        <w:rPr>
          <w:sz w:val="24"/>
        </w:rPr>
        <w:t>Conclusion:</w:t>
      </w:r>
      <w:r>
        <w:rPr>
          <w:sz w:val="24"/>
        </w:rPr>
        <w:tab/>
      </w:r>
      <w:r>
        <w:rPr>
          <w:sz w:val="24"/>
        </w:rPr>
        <w:t>22</w:t>
      </w:r>
      <w:r>
        <w:rPr>
          <w:sz w:val="24"/>
        </w:rPr>
        <w:fldChar w:fldCharType="end"/>
      </w:r>
    </w:p>
    <w:p>
      <w:pPr>
        <w:pStyle w:val="15"/>
        <w:numPr>
          <w:ilvl w:val="1"/>
          <w:numId w:val="7"/>
        </w:numPr>
        <w:tabs>
          <w:tab w:val="left" w:pos="801"/>
          <w:tab w:val="right" w:leader="dot" w:pos="9264"/>
        </w:tabs>
        <w:spacing w:before="109" w:after="0" w:line="240" w:lineRule="auto"/>
        <w:ind w:left="801" w:right="0" w:hanging="361"/>
        <w:jc w:val="left"/>
        <w:rPr>
          <w:sz w:val="24"/>
        </w:rPr>
      </w:pPr>
      <w:r>
        <w:fldChar w:fldCharType="begin"/>
      </w:r>
      <w:r>
        <w:instrText xml:space="preserve"> HYPERLINK \l "_bookmark41" </w:instrText>
      </w:r>
      <w:r>
        <w:fldChar w:fldCharType="separate"/>
      </w:r>
      <w:r>
        <w:rPr>
          <w:sz w:val="24"/>
        </w:rPr>
        <w:t>Limit</w:t>
      </w:r>
      <w:r>
        <w:rPr>
          <w:sz w:val="24"/>
        </w:rPr>
        <w:tab/>
      </w:r>
      <w:r>
        <w:rPr>
          <w:sz w:val="24"/>
        </w:rPr>
        <w:t>22</w:t>
      </w:r>
      <w:r>
        <w:rPr>
          <w:sz w:val="24"/>
        </w:rPr>
        <w:fldChar w:fldCharType="end"/>
      </w:r>
    </w:p>
    <w:p>
      <w:pPr>
        <w:pStyle w:val="15"/>
        <w:numPr>
          <w:ilvl w:val="1"/>
          <w:numId w:val="7"/>
        </w:numPr>
        <w:tabs>
          <w:tab w:val="left" w:pos="801"/>
          <w:tab w:val="right" w:leader="dot" w:pos="9264"/>
        </w:tabs>
        <w:spacing w:before="114" w:after="0" w:line="240" w:lineRule="auto"/>
        <w:ind w:left="801" w:right="0" w:hanging="361"/>
        <w:jc w:val="left"/>
        <w:rPr>
          <w:sz w:val="24"/>
        </w:rPr>
      </w:pPr>
      <w:r>
        <w:fldChar w:fldCharType="begin"/>
      </w:r>
      <w:r>
        <w:instrText xml:space="preserve"> HYPERLINK \l "_bookmark42" </w:instrText>
      </w:r>
      <w:r>
        <w:fldChar w:fldCharType="separate"/>
      </w:r>
      <w:r>
        <w:rPr>
          <w:sz w:val="24"/>
        </w:rPr>
        <w:t>Development</w:t>
      </w:r>
      <w:r>
        <w:rPr>
          <w:sz w:val="24"/>
        </w:rPr>
        <w:tab/>
      </w:r>
      <w:r>
        <w:rPr>
          <w:sz w:val="24"/>
        </w:rPr>
        <w:t>22</w:t>
      </w:r>
      <w:r>
        <w:rPr>
          <w:sz w:val="24"/>
        </w:rPr>
        <w:fldChar w:fldCharType="end"/>
      </w:r>
    </w:p>
    <w:p>
      <w:pPr>
        <w:tabs>
          <w:tab w:val="right" w:leader="dot" w:pos="9264"/>
        </w:tabs>
        <w:spacing w:before="109"/>
        <w:ind w:left="200" w:right="0" w:firstLine="0"/>
        <w:jc w:val="left"/>
        <w:rPr>
          <w:sz w:val="24"/>
        </w:rPr>
      </w:pPr>
      <w:r>
        <w:fldChar w:fldCharType="begin"/>
      </w:r>
      <w:r>
        <w:instrText xml:space="preserve"> HYPERLINK \l "_bookmark43" </w:instrText>
      </w:r>
      <w:r>
        <w:fldChar w:fldCharType="separate"/>
      </w:r>
      <w:r>
        <w:rPr>
          <w:sz w:val="24"/>
        </w:rPr>
        <w:t>THANK YOU!</w:t>
      </w:r>
      <w:r>
        <w:rPr>
          <w:sz w:val="24"/>
        </w:rPr>
        <w:tab/>
      </w:r>
      <w:r>
        <w:rPr>
          <w:sz w:val="24"/>
        </w:rPr>
        <w:t>23</w:t>
      </w:r>
      <w:r>
        <w:rPr>
          <w:sz w:val="24"/>
        </w:rPr>
        <w:fldChar w:fldCharType="end"/>
      </w:r>
    </w:p>
    <w:p>
      <w:pPr>
        <w:spacing w:after="0"/>
        <w:jc w:val="left"/>
        <w:rPr>
          <w:sz w:val="24"/>
        </w:rPr>
        <w:sectPr>
          <w:pgSz w:w="11910" w:h="16840"/>
          <w:pgMar w:top="1060" w:right="0" w:bottom="1240" w:left="1500" w:header="0" w:footer="1044" w:gutter="0"/>
          <w:cols w:space="720" w:num="1"/>
        </w:sectPr>
      </w:pPr>
    </w:p>
    <w:p>
      <w:pPr>
        <w:pStyle w:val="4"/>
        <w:numPr>
          <w:ilvl w:val="1"/>
          <w:numId w:val="8"/>
        </w:numPr>
        <w:tabs>
          <w:tab w:val="left" w:pos="621"/>
        </w:tabs>
        <w:spacing w:before="789" w:after="0" w:line="240" w:lineRule="auto"/>
        <w:ind w:left="621" w:right="0" w:hanging="421"/>
        <w:jc w:val="left"/>
      </w:pPr>
      <w:bookmarkStart w:id="5" w:name="_bookmark2"/>
      <w:bookmarkEnd w:id="5"/>
      <w:bookmarkStart w:id="6" w:name="CHAPTER 1: INTRODUCTION"/>
      <w:bookmarkEnd w:id="6"/>
      <w:bookmarkStart w:id="7" w:name="1.1 About Android"/>
      <w:bookmarkEnd w:id="7"/>
      <w:bookmarkStart w:id="8" w:name="_bookmark2"/>
      <w:bookmarkEnd w:id="8"/>
      <w:r>
        <w:t>About</w:t>
      </w:r>
      <w:r>
        <w:rPr>
          <w:spacing w:val="-5"/>
        </w:rPr>
        <w:t xml:space="preserve"> </w:t>
      </w:r>
      <w:r>
        <w:t>Android</w:t>
      </w:r>
    </w:p>
    <w:p>
      <w:pPr>
        <w:pStyle w:val="2"/>
        <w:spacing w:before="192"/>
      </w:pPr>
      <w:r>
        <w:rPr>
          <w:b w:val="0"/>
        </w:rPr>
        <w:br w:type="column"/>
      </w:r>
      <w:bookmarkStart w:id="9" w:name="_bookmark3"/>
      <w:bookmarkEnd w:id="9"/>
      <w:r>
        <w:t>CHAPTER 1: INTRODUCTION</w:t>
      </w:r>
    </w:p>
    <w:p>
      <w:pPr>
        <w:spacing w:after="0"/>
        <w:sectPr>
          <w:footerReference r:id="rId7" w:type="default"/>
          <w:pgSz w:w="11910" w:h="16840"/>
          <w:pgMar w:top="1600" w:right="0" w:bottom="1160" w:left="1500" w:header="0" w:footer="964" w:gutter="0"/>
          <w:pgNumType w:start="1"/>
          <w:cols w:equalWidth="0" w:num="2">
            <w:col w:w="2486" w:space="150"/>
            <w:col w:w="7774"/>
          </w:cols>
        </w:sectPr>
      </w:pPr>
    </w:p>
    <w:p>
      <w:pPr>
        <w:pStyle w:val="8"/>
        <w:spacing w:before="142" w:line="348" w:lineRule="auto"/>
        <w:ind w:left="200" w:right="1345"/>
      </w:pPr>
      <w:r>
        <w:t>Android is a Linux-based operating system designed for touch screen mobile devices such as smartphones and tablets. Initially, Android was developed by Android, Inc. with financial support from Google and later acquired by Google itself in 2005.</w:t>
      </w:r>
    </w:p>
    <w:p>
      <w:pPr>
        <w:pStyle w:val="8"/>
        <w:spacing w:before="155" w:line="348" w:lineRule="auto"/>
        <w:ind w:left="200" w:right="1176"/>
      </w:pPr>
      <w:r>
        <w:t>Android launched in 2007 with the announcement of the Open Handset Alliance: an association of hardware, software, and telecommunications companies with the goal</w:t>
      </w:r>
      <w:r>
        <w:rPr>
          <w:spacing w:val="-26"/>
        </w:rPr>
        <w:t xml:space="preserve"> </w:t>
      </w:r>
      <w:r>
        <w:t>of promoting open standards for mobile devices. The first phone to run Android was sold in 2008. Android is open source and Google releases the source code under the Apache License. It is open-source code coupled with an unfettered license that allows device developers, mobile networks, and passionate programmers to adapt and distribute Android freely. In addition, Android has a large community of programmers who specialize in writing applications to extend the functionality of the device, in a modified Java programming language. As of October 2012, there were 700,000 applications. on Android, and app downloads from Google Play, Android's main app store, are estimated at 25</w:t>
      </w:r>
      <w:r>
        <w:rPr>
          <w:spacing w:val="-4"/>
        </w:rPr>
        <w:t xml:space="preserve"> </w:t>
      </w:r>
      <w:r>
        <w:t>billion.</w:t>
      </w:r>
    </w:p>
    <w:p>
      <w:pPr>
        <w:pStyle w:val="8"/>
        <w:spacing w:before="143" w:line="348" w:lineRule="auto"/>
        <w:ind w:left="200" w:right="1367"/>
      </w:pPr>
      <w:bookmarkStart w:id="10" w:name="Currently, programming applications on A"/>
      <w:bookmarkEnd w:id="10"/>
      <w:r>
        <w:t>Currently, programming applications on Android platforms is favored by many developers because of its high practicality. For application, we have chosen the topic of personal schedule management to conduct research and hope it will be widely applied in the future.</w:t>
      </w:r>
    </w:p>
    <w:p>
      <w:pPr>
        <w:pStyle w:val="4"/>
        <w:numPr>
          <w:ilvl w:val="1"/>
          <w:numId w:val="8"/>
        </w:numPr>
        <w:tabs>
          <w:tab w:val="left" w:pos="621"/>
        </w:tabs>
        <w:spacing w:before="0" w:after="0" w:line="320" w:lineRule="exact"/>
        <w:ind w:left="621" w:right="0" w:hanging="421"/>
        <w:jc w:val="left"/>
      </w:pPr>
      <w:bookmarkStart w:id="11" w:name="1.2 Background and reason for doing the "/>
      <w:bookmarkEnd w:id="11"/>
      <w:bookmarkStart w:id="12" w:name="_bookmark4"/>
      <w:bookmarkEnd w:id="12"/>
      <w:bookmarkStart w:id="13" w:name="_bookmark4"/>
      <w:bookmarkEnd w:id="13"/>
      <w:r>
        <w:t>Background and reason for doing the</w:t>
      </w:r>
      <w:r>
        <w:rPr>
          <w:spacing w:val="-5"/>
        </w:rPr>
        <w:t xml:space="preserve"> </w:t>
      </w:r>
      <w:r>
        <w:t>topic</w:t>
      </w:r>
    </w:p>
    <w:p>
      <w:pPr>
        <w:pStyle w:val="8"/>
        <w:spacing w:before="142" w:line="345" w:lineRule="auto"/>
        <w:ind w:left="200" w:right="1303"/>
      </w:pPr>
      <w:r>
        <w:t xml:space="preserve">Nowadays, our lives are becoming increasingly chaotic and it is exceedingly difficult to control our </w:t>
      </w:r>
      <w:r>
        <w:rPr>
          <w:spacing w:val="2"/>
        </w:rPr>
        <w:t xml:space="preserve">own </w:t>
      </w:r>
      <w:r>
        <w:t xml:space="preserve">schedules. So, to make sure everyone can secure their jobs, </w:t>
      </w:r>
      <w:r>
        <w:rPr>
          <w:spacing w:val="3"/>
        </w:rPr>
        <w:t xml:space="preserve">we </w:t>
      </w:r>
      <w:r>
        <w:t xml:space="preserve">have created this management application </w:t>
      </w:r>
      <w:r>
        <w:rPr>
          <w:spacing w:val="2"/>
        </w:rPr>
        <w:t xml:space="preserve">with </w:t>
      </w:r>
      <w:r>
        <w:t>efficiency and quality criteria in   mind, giving users a completely satisfied</w:t>
      </w:r>
      <w:r>
        <w:rPr>
          <w:spacing w:val="24"/>
        </w:rPr>
        <w:t xml:space="preserve"> </w:t>
      </w:r>
      <w:r>
        <w:t>experience.</w:t>
      </w:r>
    </w:p>
    <w:p>
      <w:pPr>
        <w:pStyle w:val="4"/>
        <w:numPr>
          <w:ilvl w:val="1"/>
          <w:numId w:val="8"/>
        </w:numPr>
        <w:tabs>
          <w:tab w:val="left" w:pos="621"/>
        </w:tabs>
        <w:spacing w:before="164" w:after="0" w:line="240" w:lineRule="auto"/>
        <w:ind w:left="621" w:right="0" w:hanging="421"/>
        <w:jc w:val="left"/>
      </w:pPr>
      <w:bookmarkStart w:id="14" w:name="_bookmark5"/>
      <w:bookmarkEnd w:id="14"/>
      <w:bookmarkStart w:id="15" w:name="_bookmark5"/>
      <w:bookmarkEnd w:id="15"/>
      <w:bookmarkStart w:id="16" w:name="1.3 How it works"/>
      <w:bookmarkEnd w:id="16"/>
      <w:r>
        <w:t>How it</w:t>
      </w:r>
      <w:r>
        <w:rPr>
          <w:spacing w:val="-4"/>
        </w:rPr>
        <w:t xml:space="preserve"> </w:t>
      </w:r>
      <w:r>
        <w:t>works</w:t>
      </w:r>
    </w:p>
    <w:p>
      <w:pPr>
        <w:pStyle w:val="8"/>
        <w:spacing w:before="1"/>
        <w:rPr>
          <w:b/>
          <w:sz w:val="24"/>
        </w:rPr>
      </w:pPr>
    </w:p>
    <w:p>
      <w:pPr>
        <w:pStyle w:val="15"/>
        <w:numPr>
          <w:ilvl w:val="2"/>
          <w:numId w:val="8"/>
        </w:numPr>
        <w:tabs>
          <w:tab w:val="left" w:pos="920"/>
          <w:tab w:val="left" w:pos="921"/>
        </w:tabs>
        <w:spacing w:before="0" w:after="0" w:line="230" w:lineRule="auto"/>
        <w:ind w:left="921" w:right="1152" w:hanging="360"/>
        <w:jc w:val="left"/>
        <w:rPr>
          <w:sz w:val="26"/>
        </w:rPr>
      </w:pPr>
      <w:r>
        <w:rPr>
          <w:sz w:val="26"/>
        </w:rPr>
        <w:t>Personal schedule management application used to help users manage their own activities. Through the functions of adding, editing, and deleting activities of the application, people will easily manipulate on the machine. This application will suit everyone because of its friendliness, users of any age will easily manipulate.</w:t>
      </w:r>
    </w:p>
    <w:p>
      <w:pPr>
        <w:spacing w:after="0" w:line="230" w:lineRule="auto"/>
        <w:jc w:val="left"/>
        <w:rPr>
          <w:sz w:val="26"/>
        </w:rPr>
        <w:sectPr>
          <w:type w:val="continuous"/>
          <w:pgSz w:w="11910" w:h="16840"/>
          <w:pgMar w:top="1120" w:right="0" w:bottom="1240" w:left="1500" w:header="720" w:footer="720" w:gutter="0"/>
          <w:cols w:space="720" w:num="1"/>
        </w:sectPr>
      </w:pPr>
    </w:p>
    <w:p>
      <w:pPr>
        <w:pStyle w:val="15"/>
        <w:numPr>
          <w:ilvl w:val="2"/>
          <w:numId w:val="8"/>
        </w:numPr>
        <w:tabs>
          <w:tab w:val="left" w:pos="920"/>
          <w:tab w:val="left" w:pos="921"/>
        </w:tabs>
        <w:spacing w:before="63" w:after="0" w:line="294" w:lineRule="exact"/>
        <w:ind w:left="921" w:right="0" w:hanging="361"/>
        <w:jc w:val="left"/>
        <w:rPr>
          <w:sz w:val="26"/>
        </w:rPr>
      </w:pPr>
      <w:r>
        <w:rPr>
          <w:sz w:val="26"/>
        </w:rPr>
        <w:t>Some</w:t>
      </w:r>
      <w:r>
        <w:rPr>
          <w:spacing w:val="-1"/>
          <w:sz w:val="26"/>
        </w:rPr>
        <w:t xml:space="preserve"> </w:t>
      </w:r>
      <w:r>
        <w:rPr>
          <w:sz w:val="26"/>
        </w:rPr>
        <w:t>features:</w:t>
      </w:r>
    </w:p>
    <w:p>
      <w:pPr>
        <w:pStyle w:val="15"/>
        <w:numPr>
          <w:ilvl w:val="0"/>
          <w:numId w:val="9"/>
        </w:numPr>
        <w:tabs>
          <w:tab w:val="left" w:pos="921"/>
        </w:tabs>
        <w:spacing w:before="0" w:after="0" w:line="290" w:lineRule="exact"/>
        <w:ind w:left="921" w:right="0" w:hanging="361"/>
        <w:jc w:val="left"/>
        <w:rPr>
          <w:sz w:val="26"/>
        </w:rPr>
      </w:pPr>
      <w:r>
        <w:rPr>
          <w:sz w:val="26"/>
        </w:rPr>
        <w:t>This is a personal app, not social, so it will not build an account</w:t>
      </w:r>
      <w:r>
        <w:rPr>
          <w:spacing w:val="-22"/>
          <w:sz w:val="26"/>
        </w:rPr>
        <w:t xml:space="preserve"> </w:t>
      </w:r>
      <w:r>
        <w:rPr>
          <w:sz w:val="26"/>
        </w:rPr>
        <w:t>system.</w:t>
      </w:r>
    </w:p>
    <w:p>
      <w:pPr>
        <w:pStyle w:val="15"/>
        <w:numPr>
          <w:ilvl w:val="0"/>
          <w:numId w:val="9"/>
        </w:numPr>
        <w:tabs>
          <w:tab w:val="left" w:pos="921"/>
        </w:tabs>
        <w:spacing w:before="0" w:after="0" w:line="290" w:lineRule="exact"/>
        <w:ind w:left="921" w:right="0" w:hanging="361"/>
        <w:jc w:val="left"/>
        <w:rPr>
          <w:sz w:val="26"/>
        </w:rPr>
      </w:pPr>
      <w:r>
        <w:rPr>
          <w:sz w:val="26"/>
        </w:rPr>
        <w:t>App has 2 main views: existing notes and</w:t>
      </w:r>
      <w:r>
        <w:rPr>
          <w:spacing w:val="-8"/>
          <w:sz w:val="26"/>
        </w:rPr>
        <w:t xml:space="preserve"> </w:t>
      </w:r>
      <w:r>
        <w:rPr>
          <w:sz w:val="26"/>
        </w:rPr>
        <w:t>calendar.</w:t>
      </w:r>
    </w:p>
    <w:p>
      <w:pPr>
        <w:pStyle w:val="15"/>
        <w:numPr>
          <w:ilvl w:val="0"/>
          <w:numId w:val="9"/>
        </w:numPr>
        <w:tabs>
          <w:tab w:val="left" w:pos="921"/>
        </w:tabs>
        <w:spacing w:before="2" w:after="0" w:line="232" w:lineRule="auto"/>
        <w:ind w:left="921" w:right="1528" w:hanging="360"/>
        <w:jc w:val="left"/>
        <w:rPr>
          <w:sz w:val="26"/>
        </w:rPr>
      </w:pPr>
      <w:r>
        <w:rPr>
          <w:sz w:val="26"/>
        </w:rPr>
        <w:t>In Note view there will be features such as adding/deleting/editing the list of notes.</w:t>
      </w:r>
    </w:p>
    <w:p>
      <w:pPr>
        <w:pStyle w:val="15"/>
        <w:numPr>
          <w:ilvl w:val="0"/>
          <w:numId w:val="9"/>
        </w:numPr>
        <w:tabs>
          <w:tab w:val="left" w:pos="921"/>
        </w:tabs>
        <w:spacing w:before="1" w:after="0" w:line="232" w:lineRule="auto"/>
        <w:ind w:left="921" w:right="1464" w:hanging="360"/>
        <w:jc w:val="left"/>
        <w:rPr>
          <w:sz w:val="26"/>
        </w:rPr>
      </w:pPr>
      <w:r>
        <w:rPr>
          <w:sz w:val="26"/>
        </w:rPr>
        <w:t>The added note will have the content, appointment date, tag of the note (each tag has its own color for easy</w:t>
      </w:r>
      <w:r>
        <w:rPr>
          <w:spacing w:val="-1"/>
          <w:sz w:val="26"/>
        </w:rPr>
        <w:t xml:space="preserve"> </w:t>
      </w:r>
      <w:r>
        <w:rPr>
          <w:sz w:val="26"/>
        </w:rPr>
        <w:t>selection).</w:t>
      </w:r>
    </w:p>
    <w:p>
      <w:pPr>
        <w:pStyle w:val="15"/>
        <w:numPr>
          <w:ilvl w:val="0"/>
          <w:numId w:val="9"/>
        </w:numPr>
        <w:tabs>
          <w:tab w:val="left" w:pos="921"/>
        </w:tabs>
        <w:spacing w:before="0" w:after="0" w:line="287" w:lineRule="exact"/>
        <w:ind w:left="921" w:right="0" w:hanging="361"/>
        <w:jc w:val="left"/>
        <w:rPr>
          <w:sz w:val="26"/>
        </w:rPr>
      </w:pPr>
      <w:r>
        <w:rPr>
          <w:sz w:val="26"/>
        </w:rPr>
        <w:t>When adding a note, both views can be</w:t>
      </w:r>
      <w:r>
        <w:rPr>
          <w:spacing w:val="-3"/>
          <w:sz w:val="26"/>
        </w:rPr>
        <w:t xml:space="preserve"> </w:t>
      </w:r>
      <w:r>
        <w:rPr>
          <w:sz w:val="26"/>
        </w:rPr>
        <w:t>viewed.</w:t>
      </w:r>
    </w:p>
    <w:p>
      <w:pPr>
        <w:pStyle w:val="15"/>
        <w:numPr>
          <w:ilvl w:val="0"/>
          <w:numId w:val="9"/>
        </w:numPr>
        <w:tabs>
          <w:tab w:val="left" w:pos="921"/>
        </w:tabs>
        <w:spacing w:before="5" w:after="0" w:line="230" w:lineRule="auto"/>
        <w:ind w:left="921" w:right="1325" w:hanging="360"/>
        <w:jc w:val="both"/>
        <w:rPr>
          <w:sz w:val="26"/>
        </w:rPr>
      </w:pPr>
      <w:r>
        <w:rPr>
          <w:sz w:val="26"/>
        </w:rPr>
        <w:t>In the Calendar view is the same, in addition to viewing the calendar, you can also click on a date you want to go to the appointment date editing section</w:t>
      </w:r>
      <w:r>
        <w:rPr>
          <w:spacing w:val="-27"/>
          <w:sz w:val="26"/>
        </w:rPr>
        <w:t xml:space="preserve"> </w:t>
      </w:r>
      <w:r>
        <w:rPr>
          <w:sz w:val="26"/>
        </w:rPr>
        <w:t>like in Note</w:t>
      </w:r>
      <w:r>
        <w:rPr>
          <w:spacing w:val="-1"/>
          <w:sz w:val="26"/>
        </w:rPr>
        <w:t xml:space="preserve"> </w:t>
      </w:r>
      <w:r>
        <w:rPr>
          <w:sz w:val="26"/>
        </w:rPr>
        <w:t>view.</w:t>
      </w:r>
    </w:p>
    <w:p>
      <w:pPr>
        <w:pStyle w:val="15"/>
        <w:numPr>
          <w:ilvl w:val="0"/>
          <w:numId w:val="9"/>
        </w:numPr>
        <w:tabs>
          <w:tab w:val="left" w:pos="921"/>
        </w:tabs>
        <w:spacing w:before="7" w:after="0" w:line="228" w:lineRule="auto"/>
        <w:ind w:left="921" w:right="1245" w:hanging="360"/>
        <w:jc w:val="both"/>
        <w:rPr>
          <w:sz w:val="26"/>
        </w:rPr>
      </w:pPr>
      <w:r>
        <w:rPr>
          <w:sz w:val="26"/>
        </w:rPr>
        <w:t>The date with the note will be marked in that calendar box with the color of</w:t>
      </w:r>
      <w:r>
        <w:rPr>
          <w:spacing w:val="-27"/>
          <w:sz w:val="26"/>
        </w:rPr>
        <w:t xml:space="preserve"> </w:t>
      </w:r>
      <w:r>
        <w:rPr>
          <w:sz w:val="26"/>
        </w:rPr>
        <w:t>the note</w:t>
      </w:r>
      <w:r>
        <w:rPr>
          <w:spacing w:val="-1"/>
          <w:sz w:val="26"/>
        </w:rPr>
        <w:t xml:space="preserve"> </w:t>
      </w:r>
      <w:r>
        <w:rPr>
          <w:sz w:val="26"/>
        </w:rPr>
        <w:t>tag.</w:t>
      </w:r>
    </w:p>
    <w:p>
      <w:pPr>
        <w:spacing w:after="0" w:line="228" w:lineRule="auto"/>
        <w:jc w:val="both"/>
        <w:rPr>
          <w:sz w:val="26"/>
        </w:rPr>
        <w:sectPr>
          <w:pgSz w:w="11910" w:h="16840"/>
          <w:pgMar w:top="1060" w:right="0" w:bottom="1240" w:left="1500" w:header="0" w:footer="964" w:gutter="0"/>
          <w:cols w:space="720" w:num="1"/>
        </w:sectPr>
      </w:pPr>
    </w:p>
    <w:p>
      <w:pPr>
        <w:pStyle w:val="2"/>
        <w:ind w:left="2066"/>
      </w:pPr>
      <w:bookmarkStart w:id="17" w:name="_bookmark6"/>
      <w:bookmarkEnd w:id="17"/>
      <w:bookmarkStart w:id="18" w:name="CHAPTER 2: THEORETICAL BASIS"/>
      <w:bookmarkEnd w:id="18"/>
      <w:r>
        <w:t>CHAPTER 2: THEORETICAL BASIS</w:t>
      </w:r>
    </w:p>
    <w:p>
      <w:pPr>
        <w:pStyle w:val="4"/>
        <w:numPr>
          <w:ilvl w:val="1"/>
          <w:numId w:val="10"/>
        </w:numPr>
        <w:tabs>
          <w:tab w:val="left" w:pos="621"/>
        </w:tabs>
        <w:spacing w:before="229" w:after="0" w:line="240" w:lineRule="auto"/>
        <w:ind w:left="621" w:right="0" w:hanging="421"/>
        <w:jc w:val="left"/>
      </w:pPr>
      <w:bookmarkStart w:id="19" w:name="2.1 Android Open Features:"/>
      <w:bookmarkEnd w:id="19"/>
      <w:bookmarkStart w:id="20" w:name="_bookmark7"/>
      <w:bookmarkEnd w:id="20"/>
      <w:bookmarkStart w:id="21" w:name="_bookmark7"/>
      <w:bookmarkEnd w:id="21"/>
      <w:r>
        <w:t>Android Open</w:t>
      </w:r>
      <w:r>
        <w:rPr>
          <w:spacing w:val="-1"/>
        </w:rPr>
        <w:t xml:space="preserve"> </w:t>
      </w:r>
      <w:r>
        <w:t>Features:</w:t>
      </w:r>
    </w:p>
    <w:p>
      <w:pPr>
        <w:pStyle w:val="8"/>
        <w:spacing w:before="142" w:line="345" w:lineRule="auto"/>
        <w:ind w:left="200" w:right="1157"/>
      </w:pPr>
      <w:bookmarkStart w:id="22" w:name="Android was built to allow developers to"/>
      <w:bookmarkEnd w:id="22"/>
      <w:r>
        <w:t>Android was built to allow developers to create compelling mobile applications,</w:t>
      </w:r>
      <w:r>
        <w:rPr>
          <w:spacing w:val="-33"/>
        </w:rPr>
        <w:t xml:space="preserve"> </w:t>
      </w:r>
      <w:r>
        <w:t>taking advantage of all the features a phone has to offer. It was built to be truly open. For example, an application can call any of the phone's core functions such as making calls, sending text messages, or using the camera, allowing developers to create multiple richer apps for users (this is not currently available on Microsoft's Windows Phone 7). Android is built on the open-source Linux Kernel. Furthermore, it uses a custom virtual machine designed to optimize memory and hardware resources in a mobile</w:t>
      </w:r>
      <w:r>
        <w:rPr>
          <w:spacing w:val="3"/>
        </w:rPr>
        <w:t xml:space="preserve"> </w:t>
      </w:r>
      <w:r>
        <w:t>environment.</w:t>
      </w:r>
    </w:p>
    <w:p>
      <w:pPr>
        <w:pStyle w:val="8"/>
        <w:spacing w:before="11" w:line="348" w:lineRule="auto"/>
        <w:ind w:left="200" w:right="1185"/>
      </w:pPr>
      <w:bookmarkStart w:id="23" w:name="Android does not distinguish between you"/>
      <w:bookmarkEnd w:id="23"/>
      <w:r>
        <w:t>Android does not distinguish between your phone's core apps and third-party apps. All can be built to be accessible using the capabilities of a mobile device providing users with a wide range of applications and services. With devices built on Android, users can completely adapt the phone to their benefit. With Android, a developer can build an app that allows users to see the location of their friends and be alerted when they are in the vicinity giving them a chance to connect.</w:t>
      </w:r>
    </w:p>
    <w:p>
      <w:pPr>
        <w:pStyle w:val="8"/>
        <w:spacing w:line="348" w:lineRule="auto"/>
        <w:ind w:left="200" w:right="1446"/>
        <w:rPr>
          <w:b/>
          <w:i/>
        </w:rPr>
      </w:pPr>
      <w:bookmarkStart w:id="24" w:name="_bookmark8"/>
      <w:bookmarkEnd w:id="24"/>
      <w:bookmarkStart w:id="25" w:name="Android provides access to a wide range "/>
      <w:bookmarkEnd w:id="25"/>
      <w:r>
        <w:t>Android provides access to a wide range of useful tool libraries and can be used to build rich applications. For example, Android allows devices to communicate with each other facilitating rich-to-peer in social apps. In addition, Android includes a complete set of tools that have been elaborately built, with providing a development platform, with high productivity and insight into .</w:t>
      </w:r>
      <w:r>
        <w:rPr>
          <w:b/>
          <w:i/>
        </w:rPr>
        <w:t>2.1.1 Introduction</w:t>
      </w:r>
    </w:p>
    <w:p>
      <w:pPr>
        <w:pStyle w:val="4"/>
        <w:numPr>
          <w:ilvl w:val="1"/>
          <w:numId w:val="10"/>
        </w:numPr>
        <w:tabs>
          <w:tab w:val="left" w:pos="621"/>
        </w:tabs>
        <w:spacing w:before="0" w:after="0" w:line="316" w:lineRule="exact"/>
        <w:ind w:left="621" w:right="0" w:hanging="421"/>
        <w:jc w:val="left"/>
      </w:pPr>
      <w:bookmarkStart w:id="26" w:name="2.2 Architecture of Android"/>
      <w:bookmarkEnd w:id="26"/>
      <w:bookmarkStart w:id="27" w:name="_bookmark9"/>
      <w:bookmarkEnd w:id="27"/>
      <w:bookmarkStart w:id="28" w:name="_bookmark9"/>
      <w:bookmarkEnd w:id="28"/>
      <w:r>
        <w:t xml:space="preserve">Architecture </w:t>
      </w:r>
      <w:r>
        <w:rPr>
          <w:spacing w:val="-3"/>
        </w:rPr>
        <w:t>of</w:t>
      </w:r>
      <w:r>
        <w:rPr>
          <w:spacing w:val="1"/>
        </w:rPr>
        <w:t xml:space="preserve"> </w:t>
      </w:r>
      <w:r>
        <w:t>Android</w:t>
      </w:r>
    </w:p>
    <w:p>
      <w:pPr>
        <w:pStyle w:val="8"/>
        <w:spacing w:before="132" w:line="345" w:lineRule="auto"/>
        <w:ind w:left="200" w:right="1140"/>
      </w:pPr>
      <w:bookmarkStart w:id="29" w:name="&quot;Understanding Android&quot; is how we approa"/>
      <w:bookmarkEnd w:id="29"/>
      <w:r>
        <w:t>"Understanding Android" is how we approach Android programming and understand its system architecture. We may not need to understand the structure of an HDH but We can still program an application on that HDH, this is what the manufacturer wants when releasing the SDK with their existing framework. As we know this also has good and bad sides. Framework is an advanced layer for programmers, it has its limitations, we can only program popular applications but should not progress to advanced applications that go deep into our system. HDH. In our own way, before starting to learn Android, we should study through the Android HDH itself, we don't need to understand it well, our most important purpose is to have a general and complete overview. The best about Android.</w:t>
      </w:r>
    </w:p>
    <w:p>
      <w:pPr>
        <w:pStyle w:val="5"/>
        <w:numPr>
          <w:ilvl w:val="2"/>
          <w:numId w:val="10"/>
        </w:numPr>
        <w:tabs>
          <w:tab w:val="left" w:pos="851"/>
        </w:tabs>
        <w:spacing w:before="16" w:after="0" w:line="240" w:lineRule="auto"/>
        <w:ind w:left="851" w:right="0" w:hanging="586"/>
        <w:jc w:val="left"/>
        <w:rPr>
          <w:i/>
        </w:rPr>
      </w:pPr>
      <w:bookmarkStart w:id="30" w:name="_bookmark10"/>
      <w:bookmarkEnd w:id="30"/>
      <w:bookmarkStart w:id="31" w:name="2.2.1 Android Platform:"/>
      <w:bookmarkEnd w:id="31"/>
      <w:bookmarkStart w:id="32" w:name="_bookmark10"/>
      <w:bookmarkEnd w:id="32"/>
      <w:r>
        <w:rPr>
          <w:i/>
        </w:rPr>
        <w:t>Android</w:t>
      </w:r>
      <w:r>
        <w:rPr>
          <w:i/>
          <w:spacing w:val="-1"/>
        </w:rPr>
        <w:t xml:space="preserve"> </w:t>
      </w:r>
      <w:r>
        <w:rPr>
          <w:i/>
        </w:rPr>
        <w:t>Platform:</w:t>
      </w:r>
    </w:p>
    <w:p>
      <w:pPr>
        <w:spacing w:after="0" w:line="240" w:lineRule="auto"/>
        <w:jc w:val="left"/>
        <w:sectPr>
          <w:pgSz w:w="11910" w:h="16840"/>
          <w:pgMar w:top="1060" w:right="0" w:bottom="1240" w:left="1500" w:header="0" w:footer="964" w:gutter="0"/>
          <w:cols w:space="720" w:num="1"/>
        </w:sectPr>
      </w:pPr>
    </w:p>
    <w:p>
      <w:pPr>
        <w:pStyle w:val="8"/>
        <w:spacing w:before="63" w:line="249" w:lineRule="auto"/>
        <w:ind w:left="200" w:right="1432"/>
      </w:pPr>
      <w:r>
        <w:t>Includes the full-featured Android operating system, applications, and middle layers for developers to extend, customize, or add to their components.</w:t>
      </w:r>
    </w:p>
    <w:p>
      <w:pPr>
        <w:pStyle w:val="8"/>
        <w:spacing w:before="158" w:line="249" w:lineRule="auto"/>
        <w:ind w:left="200" w:right="1468"/>
      </w:pPr>
      <w:r>
        <w:t>There are 4 basic layers in Android OS: Application Framework, Android Runtime, Native Libraries, Linux Kernel... Each layer works with the help of the layer below.</w:t>
      </w:r>
    </w:p>
    <w:p>
      <w:pPr>
        <w:pStyle w:val="5"/>
        <w:numPr>
          <w:ilvl w:val="2"/>
          <w:numId w:val="10"/>
        </w:numPr>
        <w:tabs>
          <w:tab w:val="left" w:pos="786"/>
        </w:tabs>
        <w:spacing w:before="158" w:after="0" w:line="240" w:lineRule="auto"/>
        <w:ind w:left="786" w:right="0" w:hanging="586"/>
        <w:jc w:val="left"/>
        <w:rPr>
          <w:i/>
        </w:rPr>
      </w:pPr>
      <w:bookmarkStart w:id="33" w:name="_bookmark11"/>
      <w:bookmarkEnd w:id="33"/>
      <w:bookmarkStart w:id="34" w:name="_bookmark11"/>
      <w:bookmarkEnd w:id="34"/>
      <w:bookmarkStart w:id="35" w:name="2.2.2 Linux Kernel Layer:"/>
      <w:bookmarkEnd w:id="35"/>
      <w:r>
        <w:rPr>
          <w:i/>
        </w:rPr>
        <w:t>Linux Kernel</w:t>
      </w:r>
      <w:r>
        <w:rPr>
          <w:i/>
          <w:spacing w:val="-4"/>
        </w:rPr>
        <w:t xml:space="preserve"> </w:t>
      </w:r>
      <w:r>
        <w:rPr>
          <w:i/>
        </w:rPr>
        <w:t>Layer:</w:t>
      </w:r>
    </w:p>
    <w:p>
      <w:pPr>
        <w:spacing w:before="140" w:line="247" w:lineRule="auto"/>
        <w:ind w:left="200" w:right="1224" w:firstLine="0"/>
        <w:jc w:val="left"/>
        <w:rPr>
          <w:sz w:val="24"/>
        </w:rPr>
      </w:pPr>
      <w:r>
        <w:rPr>
          <w:sz w:val="24"/>
        </w:rPr>
        <w:t>This is the kernel of the Android operating system; all processing of the system must go through this layer. Linux Kernel provides hardware device drivers (drivers) such as: camera, USB, WIFI, Bluetooth, Display, Power Management ...</w:t>
      </w:r>
    </w:p>
    <w:p>
      <w:pPr>
        <w:spacing w:before="168" w:line="249" w:lineRule="auto"/>
        <w:ind w:left="200" w:right="1166" w:firstLine="0"/>
        <w:jc w:val="left"/>
        <w:rPr>
          <w:sz w:val="24"/>
        </w:rPr>
      </w:pPr>
      <w:r>
        <w:rPr>
          <w:sz w:val="24"/>
        </w:rPr>
        <w:t>Android-based Linux version 2.6 selects core features such as security, memory management, process management, network stack, and hardware drivers. The kernel acts as an abstraction layer between the rest of the system's hardware and software.</w:t>
      </w:r>
    </w:p>
    <w:p>
      <w:pPr>
        <w:pStyle w:val="5"/>
        <w:numPr>
          <w:ilvl w:val="2"/>
          <w:numId w:val="10"/>
        </w:numPr>
        <w:tabs>
          <w:tab w:val="left" w:pos="786"/>
        </w:tabs>
        <w:spacing w:before="155" w:after="0" w:line="240" w:lineRule="auto"/>
        <w:ind w:left="786" w:right="0" w:hanging="586"/>
        <w:jc w:val="left"/>
        <w:rPr>
          <w:i/>
        </w:rPr>
      </w:pPr>
      <w:bookmarkStart w:id="36" w:name="_bookmark12"/>
      <w:bookmarkEnd w:id="36"/>
      <w:bookmarkStart w:id="37" w:name="_bookmark12"/>
      <w:bookmarkEnd w:id="37"/>
      <w:bookmarkStart w:id="38" w:name="2.2.3 Native Libraries:"/>
      <w:bookmarkEnd w:id="38"/>
      <w:r>
        <w:rPr>
          <w:i/>
        </w:rPr>
        <w:t>Native</w:t>
      </w:r>
      <w:r>
        <w:rPr>
          <w:i/>
          <w:spacing w:val="-2"/>
        </w:rPr>
        <w:t xml:space="preserve"> </w:t>
      </w:r>
      <w:r>
        <w:rPr>
          <w:i/>
        </w:rPr>
        <w:t>Libraries:</w:t>
      </w:r>
    </w:p>
    <w:p>
      <w:pPr>
        <w:pStyle w:val="8"/>
        <w:spacing w:before="2"/>
        <w:rPr>
          <w:b/>
          <w:i/>
          <w:sz w:val="22"/>
        </w:rPr>
      </w:pPr>
    </w:p>
    <w:p>
      <w:pPr>
        <w:pStyle w:val="15"/>
        <w:numPr>
          <w:ilvl w:val="3"/>
          <w:numId w:val="10"/>
        </w:numPr>
        <w:tabs>
          <w:tab w:val="left" w:pos="920"/>
          <w:tab w:val="left" w:pos="921"/>
        </w:tabs>
        <w:spacing w:before="0" w:after="0" w:line="348" w:lineRule="auto"/>
        <w:ind w:left="921" w:right="1582" w:hanging="360"/>
        <w:jc w:val="left"/>
        <w:rPr>
          <w:sz w:val="24"/>
        </w:rPr>
      </w:pPr>
      <w:r>
        <w:rPr>
          <w:sz w:val="24"/>
        </w:rPr>
        <w:t>System C library - derived from the system C standard library (libc), which adapts embedded devices on Linux.</w:t>
      </w:r>
    </w:p>
    <w:p>
      <w:pPr>
        <w:pStyle w:val="15"/>
        <w:numPr>
          <w:ilvl w:val="3"/>
          <w:numId w:val="10"/>
        </w:numPr>
        <w:tabs>
          <w:tab w:val="left" w:pos="920"/>
          <w:tab w:val="left" w:pos="921"/>
        </w:tabs>
        <w:spacing w:before="0" w:after="0" w:line="348" w:lineRule="auto"/>
        <w:ind w:left="921" w:right="1821" w:hanging="360"/>
        <w:jc w:val="left"/>
        <w:rPr>
          <w:sz w:val="24"/>
        </w:rPr>
      </w:pPr>
      <w:r>
        <w:rPr>
          <w:sz w:val="24"/>
        </w:rPr>
        <w:t>Media Libraries - expansion from PacketVideo's Open CORE; Library supports playback and recording of many popular video and image</w:t>
      </w:r>
      <w:r>
        <w:rPr>
          <w:spacing w:val="2"/>
          <w:sz w:val="24"/>
        </w:rPr>
        <w:t xml:space="preserve"> </w:t>
      </w:r>
      <w:r>
        <w:rPr>
          <w:sz w:val="24"/>
        </w:rPr>
        <w:t>formats:</w:t>
      </w:r>
    </w:p>
    <w:p>
      <w:pPr>
        <w:pStyle w:val="15"/>
        <w:numPr>
          <w:ilvl w:val="3"/>
          <w:numId w:val="10"/>
        </w:numPr>
        <w:tabs>
          <w:tab w:val="left" w:pos="920"/>
          <w:tab w:val="left" w:pos="921"/>
        </w:tabs>
        <w:spacing w:before="0" w:after="0" w:line="271" w:lineRule="exact"/>
        <w:ind w:left="921" w:right="0" w:hanging="361"/>
        <w:jc w:val="left"/>
        <w:rPr>
          <w:sz w:val="24"/>
        </w:rPr>
      </w:pPr>
      <w:r>
        <w:rPr>
          <w:sz w:val="24"/>
        </w:rPr>
        <w:t>MPEG4, H.264, MP3, AAC, AMR, JPG, and</w:t>
      </w:r>
      <w:r>
        <w:rPr>
          <w:spacing w:val="-7"/>
          <w:sz w:val="24"/>
        </w:rPr>
        <w:t xml:space="preserve"> </w:t>
      </w:r>
      <w:r>
        <w:rPr>
          <w:sz w:val="24"/>
        </w:rPr>
        <w:t>PNG</w:t>
      </w:r>
    </w:p>
    <w:p>
      <w:pPr>
        <w:pStyle w:val="15"/>
        <w:numPr>
          <w:ilvl w:val="3"/>
          <w:numId w:val="10"/>
        </w:numPr>
        <w:tabs>
          <w:tab w:val="left" w:pos="920"/>
          <w:tab w:val="left" w:pos="921"/>
        </w:tabs>
        <w:spacing w:before="124" w:after="0" w:line="240" w:lineRule="auto"/>
        <w:ind w:left="921" w:right="0" w:hanging="361"/>
        <w:jc w:val="left"/>
        <w:rPr>
          <w:sz w:val="24"/>
        </w:rPr>
      </w:pPr>
      <w:r>
        <w:rPr>
          <w:sz w:val="24"/>
        </w:rPr>
        <w:t>Surface Manager - manages the rendering and compositing of 2D and 3D</w:t>
      </w:r>
      <w:r>
        <w:rPr>
          <w:spacing w:val="-5"/>
          <w:sz w:val="24"/>
        </w:rPr>
        <w:t xml:space="preserve"> </w:t>
      </w:r>
      <w:r>
        <w:rPr>
          <w:sz w:val="24"/>
        </w:rPr>
        <w:t>graphics.</w:t>
      </w:r>
    </w:p>
    <w:p>
      <w:pPr>
        <w:pStyle w:val="15"/>
        <w:numPr>
          <w:ilvl w:val="3"/>
          <w:numId w:val="10"/>
        </w:numPr>
        <w:tabs>
          <w:tab w:val="left" w:pos="920"/>
          <w:tab w:val="left" w:pos="921"/>
        </w:tabs>
        <w:spacing w:before="124" w:after="0" w:line="343" w:lineRule="auto"/>
        <w:ind w:left="921" w:right="1379" w:hanging="360"/>
        <w:jc w:val="left"/>
        <w:rPr>
          <w:sz w:val="24"/>
        </w:rPr>
      </w:pPr>
      <w:r>
        <w:rPr>
          <w:sz w:val="24"/>
        </w:rPr>
        <w:t>LibWebCore - Android reuses web kit engine for default browser rendering of HDH Android browser and for embedded web (like embedded</w:t>
      </w:r>
      <w:r>
        <w:rPr>
          <w:spacing w:val="-5"/>
          <w:sz w:val="24"/>
        </w:rPr>
        <w:t xml:space="preserve"> </w:t>
      </w:r>
      <w:r>
        <w:rPr>
          <w:sz w:val="24"/>
        </w:rPr>
        <w:t>HTML)</w:t>
      </w:r>
    </w:p>
    <w:p>
      <w:pPr>
        <w:pStyle w:val="15"/>
        <w:numPr>
          <w:ilvl w:val="3"/>
          <w:numId w:val="10"/>
        </w:numPr>
        <w:tabs>
          <w:tab w:val="left" w:pos="920"/>
          <w:tab w:val="left" w:pos="921"/>
        </w:tabs>
        <w:spacing w:before="6" w:after="0" w:line="240" w:lineRule="auto"/>
        <w:ind w:left="921" w:right="0" w:hanging="361"/>
        <w:jc w:val="left"/>
        <w:rPr>
          <w:sz w:val="24"/>
        </w:rPr>
      </w:pPr>
      <w:r>
        <w:rPr>
          <w:sz w:val="24"/>
        </w:rPr>
        <w:t>SGL - 2D</w:t>
      </w:r>
      <w:r>
        <w:rPr>
          <w:spacing w:val="-1"/>
          <w:sz w:val="24"/>
        </w:rPr>
        <w:t xml:space="preserve"> </w:t>
      </w:r>
      <w:r>
        <w:rPr>
          <w:sz w:val="24"/>
        </w:rPr>
        <w:t>engine</w:t>
      </w:r>
    </w:p>
    <w:p>
      <w:pPr>
        <w:pStyle w:val="15"/>
        <w:numPr>
          <w:ilvl w:val="3"/>
          <w:numId w:val="10"/>
        </w:numPr>
        <w:tabs>
          <w:tab w:val="left" w:pos="920"/>
          <w:tab w:val="left" w:pos="921"/>
        </w:tabs>
        <w:spacing w:before="125" w:after="0" w:line="348" w:lineRule="auto"/>
        <w:ind w:left="921" w:right="1139" w:hanging="360"/>
        <w:jc w:val="left"/>
        <w:rPr>
          <w:sz w:val="24"/>
        </w:rPr>
      </w:pPr>
      <w:r>
        <w:rPr>
          <w:sz w:val="24"/>
        </w:rPr>
        <w:t>3D libraries - 3D libraries based on OpenGL ES 1.0 API, with enhanced "hardware</w:t>
      </w:r>
      <w:r>
        <w:rPr>
          <w:spacing w:val="-24"/>
          <w:sz w:val="24"/>
        </w:rPr>
        <w:t xml:space="preserve"> </w:t>
      </w:r>
      <w:r>
        <w:rPr>
          <w:sz w:val="24"/>
        </w:rPr>
        <w:t>3D acceleration"</w:t>
      </w:r>
    </w:p>
    <w:p>
      <w:pPr>
        <w:pStyle w:val="15"/>
        <w:numPr>
          <w:ilvl w:val="3"/>
          <w:numId w:val="10"/>
        </w:numPr>
        <w:tabs>
          <w:tab w:val="left" w:pos="920"/>
          <w:tab w:val="left" w:pos="921"/>
        </w:tabs>
        <w:spacing w:before="0" w:after="0" w:line="271" w:lineRule="exact"/>
        <w:ind w:left="921" w:right="0" w:hanging="361"/>
        <w:jc w:val="left"/>
        <w:rPr>
          <w:sz w:val="24"/>
        </w:rPr>
      </w:pPr>
      <w:r>
        <w:rPr>
          <w:sz w:val="24"/>
        </w:rPr>
        <w:t>FreeType - render bitmaps and vector</w:t>
      </w:r>
      <w:r>
        <w:rPr>
          <w:spacing w:val="-1"/>
          <w:sz w:val="24"/>
        </w:rPr>
        <w:t xml:space="preserve"> </w:t>
      </w:r>
      <w:r>
        <w:rPr>
          <w:sz w:val="24"/>
        </w:rPr>
        <w:t>fonts.</w:t>
      </w:r>
    </w:p>
    <w:p>
      <w:pPr>
        <w:pStyle w:val="8"/>
        <w:spacing w:before="10"/>
        <w:rPr>
          <w:sz w:val="20"/>
        </w:rPr>
      </w:pPr>
    </w:p>
    <w:p>
      <w:pPr>
        <w:pStyle w:val="5"/>
        <w:numPr>
          <w:ilvl w:val="2"/>
          <w:numId w:val="10"/>
        </w:numPr>
        <w:tabs>
          <w:tab w:val="left" w:pos="786"/>
        </w:tabs>
        <w:spacing w:before="0" w:after="0" w:line="240" w:lineRule="auto"/>
        <w:ind w:left="785" w:right="0" w:hanging="586"/>
        <w:jc w:val="left"/>
        <w:rPr>
          <w:i/>
        </w:rPr>
      </w:pPr>
      <w:bookmarkStart w:id="39" w:name="2.2.4 Runtime Layer:"/>
      <w:bookmarkEnd w:id="39"/>
      <w:bookmarkStart w:id="40" w:name="_bookmark13"/>
      <w:bookmarkEnd w:id="40"/>
      <w:bookmarkStart w:id="41" w:name="_bookmark13"/>
      <w:bookmarkEnd w:id="41"/>
      <w:r>
        <w:rPr>
          <w:i/>
        </w:rPr>
        <w:t>Runtime</w:t>
      </w:r>
      <w:r>
        <w:rPr>
          <w:i/>
          <w:spacing w:val="-1"/>
        </w:rPr>
        <w:t xml:space="preserve"> </w:t>
      </w:r>
      <w:r>
        <w:rPr>
          <w:i/>
        </w:rPr>
        <w:t>Layer:</w:t>
      </w:r>
    </w:p>
    <w:p>
      <w:pPr>
        <w:spacing w:before="140" w:line="247" w:lineRule="auto"/>
        <w:ind w:left="200" w:right="1224" w:firstLine="0"/>
        <w:jc w:val="left"/>
        <w:rPr>
          <w:sz w:val="24"/>
        </w:rPr>
      </w:pPr>
      <w:r>
        <w:rPr>
          <w:sz w:val="24"/>
        </w:rPr>
        <w:t>Each Android application runs on its own Dalvik VM (virtual machine) process. Dalvik was written to efficiently run multiple virtual machines at the same time on the same device.</w:t>
      </w:r>
    </w:p>
    <w:p>
      <w:pPr>
        <w:spacing w:before="162" w:line="249" w:lineRule="auto"/>
        <w:ind w:left="200" w:right="1146" w:firstLine="0"/>
        <w:jc w:val="left"/>
        <w:rPr>
          <w:sz w:val="24"/>
        </w:rPr>
      </w:pPr>
      <w:r>
        <w:rPr>
          <w:sz w:val="24"/>
        </w:rPr>
        <w:t>The Dalvik virtual machine executes .dex (Dalvik Excitable) files. This format is optimized to take up only a small and usable amount of memory. The VM runs the classes (which have been compiled before by a Java compiler), the reason the VM can run these classes is because the DX tool program converts the classes to .dex format.</w:t>
      </w:r>
    </w:p>
    <w:p>
      <w:pPr>
        <w:pStyle w:val="8"/>
      </w:pPr>
    </w:p>
    <w:p>
      <w:pPr>
        <w:pStyle w:val="8"/>
        <w:spacing w:before="5"/>
      </w:pPr>
    </w:p>
    <w:p>
      <w:pPr>
        <w:pStyle w:val="5"/>
        <w:numPr>
          <w:ilvl w:val="2"/>
          <w:numId w:val="10"/>
        </w:numPr>
        <w:tabs>
          <w:tab w:val="left" w:pos="786"/>
        </w:tabs>
        <w:spacing w:before="0" w:after="0" w:line="240" w:lineRule="auto"/>
        <w:ind w:left="786" w:right="0" w:hanging="586"/>
        <w:jc w:val="left"/>
        <w:rPr>
          <w:i/>
        </w:rPr>
      </w:pPr>
      <w:bookmarkStart w:id="42" w:name="_bookmark14"/>
      <w:bookmarkEnd w:id="42"/>
      <w:bookmarkStart w:id="43" w:name="_bookmark14"/>
      <w:bookmarkEnd w:id="43"/>
      <w:bookmarkStart w:id="44" w:name="2.2.5 Application Framework Layer:"/>
      <w:bookmarkEnd w:id="44"/>
      <w:r>
        <w:rPr>
          <w:i/>
        </w:rPr>
        <w:t>Application Framework</w:t>
      </w:r>
      <w:r>
        <w:rPr>
          <w:i/>
          <w:spacing w:val="1"/>
        </w:rPr>
        <w:t xml:space="preserve"> </w:t>
      </w:r>
      <w:r>
        <w:rPr>
          <w:i/>
        </w:rPr>
        <w:t>Layer:</w:t>
      </w:r>
    </w:p>
    <w:p>
      <w:pPr>
        <w:pStyle w:val="8"/>
        <w:spacing w:before="132" w:line="252" w:lineRule="auto"/>
        <w:ind w:left="200" w:right="1224"/>
      </w:pPr>
      <w:r>
        <w:t>This is the layer that Google builds for developers to develop their apps on Android, just by calling pre-existing APIs that Google has written to use hardware features without understanding the underlying structure.</w:t>
      </w:r>
    </w:p>
    <w:p>
      <w:pPr>
        <w:spacing w:after="0" w:line="252" w:lineRule="auto"/>
        <w:sectPr>
          <w:pgSz w:w="11910" w:h="16840"/>
          <w:pgMar w:top="1060" w:right="0" w:bottom="1240" w:left="1500" w:header="0" w:footer="964" w:gutter="0"/>
          <w:cols w:space="720" w:num="1"/>
        </w:sectPr>
      </w:pPr>
    </w:p>
    <w:p>
      <w:pPr>
        <w:pStyle w:val="8"/>
        <w:spacing w:before="63" w:line="249" w:lineRule="auto"/>
        <w:ind w:left="200" w:right="1380"/>
      </w:pPr>
      <w:r>
        <w:t>By providing an open development platform, Android gives developers the ability to build incredibly rich and innovative applications. Developers are free to take advantage of device hardware, access location information, background services, set alarms, add notifications to the status bar, and much, much more.</w:t>
      </w:r>
    </w:p>
    <w:p>
      <w:pPr>
        <w:pStyle w:val="8"/>
        <w:spacing w:before="156"/>
        <w:ind w:left="200"/>
      </w:pPr>
      <w:r>
        <w:t>All applications typically include a set of the following basic systems and services:</w:t>
      </w:r>
    </w:p>
    <w:p>
      <w:pPr>
        <w:pStyle w:val="15"/>
        <w:numPr>
          <w:ilvl w:val="0"/>
          <w:numId w:val="11"/>
        </w:numPr>
        <w:tabs>
          <w:tab w:val="left" w:pos="921"/>
        </w:tabs>
        <w:spacing w:before="181" w:after="0" w:line="340" w:lineRule="auto"/>
        <w:ind w:left="921" w:right="1368" w:hanging="360"/>
        <w:jc w:val="left"/>
        <w:rPr>
          <w:rFonts w:ascii="Wingdings" w:hAnsi="Wingdings"/>
          <w:sz w:val="26"/>
        </w:rPr>
      </w:pPr>
      <w:r>
        <w:rPr>
          <w:sz w:val="26"/>
        </w:rPr>
        <w:t>View UI is used to build the layout of the application including: list view,</w:t>
      </w:r>
      <w:r>
        <w:rPr>
          <w:spacing w:val="-33"/>
          <w:sz w:val="26"/>
        </w:rPr>
        <w:t xml:space="preserve"> </w:t>
      </w:r>
      <w:r>
        <w:rPr>
          <w:sz w:val="26"/>
        </w:rPr>
        <w:t>text field, button, dialog, form, ...</w:t>
      </w:r>
    </w:p>
    <w:p>
      <w:pPr>
        <w:pStyle w:val="15"/>
        <w:numPr>
          <w:ilvl w:val="0"/>
          <w:numId w:val="11"/>
        </w:numPr>
        <w:tabs>
          <w:tab w:val="left" w:pos="921"/>
        </w:tabs>
        <w:spacing w:before="16" w:after="0" w:line="345" w:lineRule="auto"/>
        <w:ind w:left="921" w:right="1162" w:hanging="360"/>
        <w:jc w:val="left"/>
        <w:rPr>
          <w:rFonts w:ascii="Wingdings" w:hAnsi="Wingdings"/>
          <w:sz w:val="26"/>
        </w:rPr>
      </w:pPr>
      <w:r>
        <w:rPr>
          <w:sz w:val="26"/>
        </w:rPr>
        <w:t>Content Providers allow apps to either access data from other apps (like our app can get the Contacts information of an Android phone), or to share the app's own data.</w:t>
      </w:r>
    </w:p>
    <w:p>
      <w:pPr>
        <w:pStyle w:val="15"/>
        <w:numPr>
          <w:ilvl w:val="0"/>
          <w:numId w:val="11"/>
        </w:numPr>
        <w:tabs>
          <w:tab w:val="left" w:pos="921"/>
        </w:tabs>
        <w:spacing w:before="4" w:after="0" w:line="345" w:lineRule="auto"/>
        <w:ind w:left="921" w:right="1935" w:hanging="360"/>
        <w:jc w:val="left"/>
        <w:rPr>
          <w:rFonts w:ascii="Wingdings" w:hAnsi="Wingdings"/>
          <w:sz w:val="26"/>
        </w:rPr>
      </w:pPr>
      <w:r>
        <w:rPr>
          <w:sz w:val="26"/>
        </w:rPr>
        <w:t>Resource Manager provides access to non-code resources such as assets, graphics, images, music, videos,</w:t>
      </w:r>
      <w:r>
        <w:rPr>
          <w:spacing w:val="10"/>
          <w:sz w:val="26"/>
        </w:rPr>
        <w:t xml:space="preserve"> </w:t>
      </w:r>
      <w:r>
        <w:rPr>
          <w:sz w:val="26"/>
        </w:rPr>
        <w:t>etc.</w:t>
      </w:r>
    </w:p>
    <w:p>
      <w:pPr>
        <w:pStyle w:val="15"/>
        <w:numPr>
          <w:ilvl w:val="0"/>
          <w:numId w:val="11"/>
        </w:numPr>
        <w:tabs>
          <w:tab w:val="left" w:pos="921"/>
        </w:tabs>
        <w:spacing w:before="5" w:after="0" w:line="345" w:lineRule="auto"/>
        <w:ind w:left="921" w:right="1155" w:hanging="360"/>
        <w:jc w:val="left"/>
        <w:rPr>
          <w:rFonts w:ascii="Wingdings" w:hAnsi="Wingdings"/>
          <w:sz w:val="26"/>
        </w:rPr>
      </w:pPr>
      <w:r>
        <w:rPr>
          <w:sz w:val="26"/>
        </w:rPr>
        <w:t>Notification Manager allows all applications to display their notifications on</w:t>
      </w:r>
      <w:r>
        <w:rPr>
          <w:spacing w:val="-31"/>
          <w:sz w:val="26"/>
        </w:rPr>
        <w:t xml:space="preserve"> </w:t>
      </w:r>
      <w:r>
        <w:rPr>
          <w:sz w:val="26"/>
        </w:rPr>
        <w:t>the operating</w:t>
      </w:r>
      <w:r>
        <w:rPr>
          <w:spacing w:val="3"/>
          <w:sz w:val="26"/>
        </w:rPr>
        <w:t xml:space="preserve"> </w:t>
      </w:r>
      <w:r>
        <w:rPr>
          <w:sz w:val="26"/>
        </w:rPr>
        <w:t>system.</w:t>
      </w:r>
    </w:p>
    <w:p>
      <w:pPr>
        <w:pStyle w:val="15"/>
        <w:numPr>
          <w:ilvl w:val="0"/>
          <w:numId w:val="11"/>
        </w:numPr>
        <w:tabs>
          <w:tab w:val="left" w:pos="921"/>
        </w:tabs>
        <w:spacing w:before="4" w:after="0" w:line="240" w:lineRule="auto"/>
        <w:ind w:left="921" w:right="0" w:hanging="361"/>
        <w:jc w:val="left"/>
        <w:rPr>
          <w:rFonts w:ascii="Wingdings" w:hAnsi="Wingdings"/>
          <w:sz w:val="24"/>
        </w:rPr>
      </w:pPr>
      <w:r>
        <w:rPr>
          <w:sz w:val="26"/>
        </w:rPr>
        <w:t>Activity Manager manages the lifecycle of</w:t>
      </w:r>
      <w:r>
        <w:rPr>
          <w:spacing w:val="3"/>
          <w:sz w:val="26"/>
        </w:rPr>
        <w:t xml:space="preserve"> </w:t>
      </w:r>
      <w:r>
        <w:rPr>
          <w:sz w:val="26"/>
        </w:rPr>
        <w:t>applications</w:t>
      </w:r>
    </w:p>
    <w:p>
      <w:pPr>
        <w:spacing w:after="0" w:line="240" w:lineRule="auto"/>
        <w:jc w:val="left"/>
        <w:rPr>
          <w:rFonts w:ascii="Wingdings" w:hAnsi="Wingdings"/>
          <w:sz w:val="24"/>
        </w:rPr>
        <w:sectPr>
          <w:pgSz w:w="11910" w:h="16840"/>
          <w:pgMar w:top="1060" w:right="0" w:bottom="1240" w:left="1500" w:header="0" w:footer="964" w:gutter="0"/>
          <w:cols w:space="720" w:num="1"/>
        </w:sectPr>
      </w:pPr>
    </w:p>
    <w:p>
      <w:pPr>
        <w:pStyle w:val="2"/>
        <w:ind w:left="1201"/>
      </w:pPr>
      <w:bookmarkStart w:id="45" w:name="CHAPTER 3. PROGRAMMING ENVIRONMENT"/>
      <w:bookmarkEnd w:id="45"/>
      <w:bookmarkStart w:id="46" w:name="_bookmark15"/>
      <w:bookmarkEnd w:id="46"/>
      <w:r>
        <w:t>CHAPTER 3. PROGRAMMING ENVIRONMENT</w:t>
      </w:r>
    </w:p>
    <w:p>
      <w:pPr>
        <w:pStyle w:val="8"/>
        <w:spacing w:before="228" w:line="249" w:lineRule="auto"/>
        <w:ind w:left="200" w:right="1482"/>
      </w:pPr>
      <w:r>
        <w:t>In May 2013, Google announced Android Studio, an open-source, Android-specific integrated application development environment (IDE), based on JetBrains' IntelliJ Java IDE (a competitor to Eclipse and NetBeans, which is quite familiar with Java programmers).</w:t>
      </w:r>
    </w:p>
    <w:p>
      <w:pPr>
        <w:pStyle w:val="8"/>
        <w:spacing w:before="156" w:line="249" w:lineRule="auto"/>
        <w:ind w:left="200" w:right="1654"/>
      </w:pPr>
      <w:r>
        <w:t>Android Studio runs on Windows, Mac, and Linux, replacing the Eclipse Android Development Tool (ADT) that was used as the main IDE in previous years.</w:t>
      </w:r>
    </w:p>
    <w:p>
      <w:pPr>
        <w:pStyle w:val="4"/>
        <w:numPr>
          <w:ilvl w:val="1"/>
          <w:numId w:val="12"/>
        </w:numPr>
        <w:tabs>
          <w:tab w:val="left" w:pos="621"/>
        </w:tabs>
        <w:spacing w:before="165" w:after="0" w:line="240" w:lineRule="auto"/>
        <w:ind w:left="620" w:right="0" w:hanging="421"/>
        <w:jc w:val="left"/>
      </w:pPr>
      <w:bookmarkStart w:id="47" w:name="_bookmark16"/>
      <w:bookmarkEnd w:id="47"/>
      <w:bookmarkStart w:id="48" w:name="3.1 Introduce:"/>
      <w:bookmarkEnd w:id="48"/>
      <w:bookmarkStart w:id="49" w:name="_bookmark16"/>
      <w:bookmarkEnd w:id="49"/>
      <w:r>
        <w:t>Introduce:</w:t>
      </w:r>
    </w:p>
    <w:p>
      <w:pPr>
        <w:pStyle w:val="8"/>
        <w:spacing w:before="142" w:line="249" w:lineRule="auto"/>
        <w:ind w:left="200" w:right="1322"/>
      </w:pPr>
      <w:r>
        <w:t>In this chapter will introduce programming tools for Android (Android Development Tools). We will gradually get acquainted with Eclipse and the Android Development Tool plug-in, through the Android SDK and its tools, running an Android application on the Emulator (translated as Android's interface emulator on PC). With those skills in hand, we will explore the Java packages provided in the SDK that enhance programming on Android.</w:t>
      </w:r>
    </w:p>
    <w:p>
      <w:pPr>
        <w:pStyle w:val="8"/>
        <w:spacing w:before="5"/>
        <w:rPr>
          <w:sz w:val="17"/>
        </w:rPr>
      </w:pPr>
      <w:r>
        <w:drawing>
          <wp:anchor distT="0" distB="0" distL="0" distR="0" simplePos="0" relativeHeight="251659264" behindDoc="0" locked="0" layoutInCell="1" allowOverlap="1">
            <wp:simplePos x="0" y="0"/>
            <wp:positionH relativeFrom="page">
              <wp:posOffset>1647825</wp:posOffset>
            </wp:positionH>
            <wp:positionV relativeFrom="paragraph">
              <wp:posOffset>152400</wp:posOffset>
            </wp:positionV>
            <wp:extent cx="4625340" cy="3246120"/>
            <wp:effectExtent l="0" t="0" r="0" b="0"/>
            <wp:wrapTopAndBottom/>
            <wp:docPr id="1" name="image2.jpeg" descr="Figure 1: PROGRAMMING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eg" descr="Figure 1: PROGRAMMING ENVIRONMENT"/>
                    <pic:cNvPicPr>
                      <a:picLocks noChangeAspect="1"/>
                    </pic:cNvPicPr>
                  </pic:nvPicPr>
                  <pic:blipFill>
                    <a:blip r:embed="rId9" cstate="print"/>
                    <a:stretch>
                      <a:fillRect/>
                    </a:stretch>
                  </pic:blipFill>
                  <pic:spPr>
                    <a:xfrm>
                      <a:off x="0" y="0"/>
                      <a:ext cx="4625340" cy="3246120"/>
                    </a:xfrm>
                    <a:prstGeom prst="rect">
                      <a:avLst/>
                    </a:prstGeom>
                  </pic:spPr>
                </pic:pic>
              </a:graphicData>
            </a:graphic>
          </wp:anchor>
        </w:drawing>
      </w:r>
    </w:p>
    <w:p>
      <w:pPr>
        <w:pStyle w:val="4"/>
        <w:numPr>
          <w:ilvl w:val="1"/>
          <w:numId w:val="12"/>
        </w:numPr>
        <w:tabs>
          <w:tab w:val="left" w:pos="621"/>
        </w:tabs>
        <w:spacing w:before="216" w:after="0" w:line="240" w:lineRule="auto"/>
        <w:ind w:left="620" w:right="0" w:hanging="421"/>
        <w:jc w:val="left"/>
      </w:pPr>
      <w:bookmarkStart w:id="50" w:name="_bookmark17"/>
      <w:bookmarkEnd w:id="50"/>
      <w:bookmarkStart w:id="51" w:name="_bookmark17"/>
      <w:bookmarkEnd w:id="51"/>
      <w:bookmarkStart w:id="52" w:name="3.2 Android Studio:"/>
      <w:bookmarkEnd w:id="52"/>
      <w:r>
        <w:t>Android</w:t>
      </w:r>
      <w:r>
        <w:rPr>
          <w:spacing w:val="-1"/>
        </w:rPr>
        <w:t xml:space="preserve"> </w:t>
      </w:r>
      <w:r>
        <w:t>Studio:</w:t>
      </w:r>
    </w:p>
    <w:p>
      <w:pPr>
        <w:pStyle w:val="8"/>
        <w:spacing w:before="142" w:line="249" w:lineRule="auto"/>
        <w:ind w:left="200" w:right="1192"/>
      </w:pPr>
      <w:r>
        <w:t>The function of Android Studio is to provide an interface to create applications and handle most of the complex file management stuff behind the scenes. The programming language used here is Java and is installed separately on your device. Android Studio is quite simple, you just need to write, edit, and save your projects and the files in them. Also, Android Studio will grant access to the Android SDK.</w:t>
      </w:r>
    </w:p>
    <w:p>
      <w:pPr>
        <w:pStyle w:val="8"/>
        <w:spacing w:before="161" w:line="249" w:lineRule="auto"/>
        <w:ind w:left="200" w:right="1142"/>
      </w:pPr>
      <w:r>
        <w:t>Think of this as a tail for Java code that allows it to run smoothly on Android devices and take advantage of native hardware. You need to use the Java programming language to write programs, the Android SDK is responsible for connecting these parts together. At the same time, Android Studio activates to run the code, either through an emulator or through a piece of hardware connected to the device. Then you can also</w:t>
      </w:r>
    </w:p>
    <w:p>
      <w:pPr>
        <w:spacing w:after="0" w:line="249" w:lineRule="auto"/>
        <w:sectPr>
          <w:pgSz w:w="11910" w:h="16840"/>
          <w:pgMar w:top="1060" w:right="0" w:bottom="1200" w:left="1500" w:header="0" w:footer="964" w:gutter="0"/>
          <w:cols w:space="720" w:num="1"/>
        </w:sectPr>
      </w:pPr>
    </w:p>
    <w:p>
      <w:pPr>
        <w:pStyle w:val="8"/>
        <w:spacing w:before="63" w:line="249" w:lineRule="auto"/>
        <w:ind w:left="200" w:right="1330"/>
      </w:pPr>
      <w:r>
        <w:t>“debug” the program as it runs and get feedback explaining the problem and so on so you can quickly resolve the issue.</w:t>
      </w:r>
    </w:p>
    <w:p>
      <w:pPr>
        <w:pStyle w:val="8"/>
        <w:spacing w:before="158" w:line="249" w:lineRule="auto"/>
        <w:ind w:left="200" w:right="1230"/>
      </w:pPr>
      <w:r>
        <w:t>Google has put a lot of effort into making Android Studio as powerful and useful as possible. It provides direct suggestions while coding and often suggests changes needed to fix bugs or make code more efficient. For example, if a variable is not used, it will be highlighted in gray. And when you start typing a line of code, Android Studio will provide a list of self-complete suggestions to help you perfect that line of code. This function is useful when you cannot remember the exact syntax or to save time.</w:t>
      </w:r>
    </w:p>
    <w:p>
      <w:pPr>
        <w:pStyle w:val="8"/>
        <w:spacing w:before="5"/>
        <w:rPr>
          <w:sz w:val="11"/>
        </w:rPr>
      </w:pPr>
      <w:r>
        <w:drawing>
          <wp:anchor distT="0" distB="0" distL="0" distR="0" simplePos="0" relativeHeight="251659264" behindDoc="0" locked="0" layoutInCell="1" allowOverlap="1">
            <wp:simplePos x="0" y="0"/>
            <wp:positionH relativeFrom="page">
              <wp:posOffset>1731645</wp:posOffset>
            </wp:positionH>
            <wp:positionV relativeFrom="paragraph">
              <wp:posOffset>108585</wp:posOffset>
            </wp:positionV>
            <wp:extent cx="4499610" cy="2527300"/>
            <wp:effectExtent l="0" t="0" r="0" b="0"/>
            <wp:wrapTopAndBottom/>
            <wp:docPr id="3" name="image3.jpeg" descr="A picture containing text, electronics,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descr="A picture containing text, electronics, computer  Description automatically generated"/>
                    <pic:cNvPicPr>
                      <a:picLocks noChangeAspect="1"/>
                    </pic:cNvPicPr>
                  </pic:nvPicPr>
                  <pic:blipFill>
                    <a:blip r:embed="rId10" cstate="print"/>
                    <a:stretch>
                      <a:fillRect/>
                    </a:stretch>
                  </pic:blipFill>
                  <pic:spPr>
                    <a:xfrm>
                      <a:off x="0" y="0"/>
                      <a:ext cx="4499845" cy="2527173"/>
                    </a:xfrm>
                    <a:prstGeom prst="rect">
                      <a:avLst/>
                    </a:prstGeom>
                  </pic:spPr>
                </pic:pic>
              </a:graphicData>
            </a:graphic>
          </wp:anchor>
        </w:drawing>
      </w:r>
    </w:p>
    <w:p>
      <w:pPr>
        <w:pStyle w:val="4"/>
        <w:numPr>
          <w:ilvl w:val="1"/>
          <w:numId w:val="12"/>
        </w:numPr>
        <w:tabs>
          <w:tab w:val="left" w:pos="621"/>
        </w:tabs>
        <w:spacing w:before="101" w:after="0" w:line="240" w:lineRule="auto"/>
        <w:ind w:left="620" w:right="0" w:hanging="421"/>
        <w:jc w:val="left"/>
      </w:pPr>
      <w:bookmarkStart w:id="53" w:name="_bookmark18"/>
      <w:bookmarkEnd w:id="53"/>
      <w:bookmarkStart w:id="54" w:name="3.3 Android SDK:"/>
      <w:bookmarkEnd w:id="54"/>
      <w:bookmarkStart w:id="55" w:name="_bookmark18"/>
      <w:bookmarkEnd w:id="55"/>
      <w:r>
        <w:t>Android</w:t>
      </w:r>
      <w:r>
        <w:rPr>
          <w:spacing w:val="-1"/>
        </w:rPr>
        <w:t xml:space="preserve"> </w:t>
      </w:r>
      <w:r>
        <w:t>SDK:</w:t>
      </w:r>
    </w:p>
    <w:p>
      <w:pPr>
        <w:pStyle w:val="8"/>
        <w:spacing w:before="142" w:line="249" w:lineRule="auto"/>
        <w:ind w:left="200" w:right="1224"/>
      </w:pPr>
      <w:r>
        <w:t>Accordingly, the SDK provides libraries, documentation, templates, sample code, debugging utilities, supporting notes (documentation) or additional documents, ... for developers to integrate. integrated into your software/application. Most of them are usually the function of displaying ads, push notifications, etc.</w:t>
      </w:r>
    </w:p>
    <w:p>
      <w:pPr>
        <w:pStyle w:val="8"/>
        <w:spacing w:before="157"/>
        <w:ind w:left="200"/>
      </w:pPr>
      <w:r>
        <w:t>SDKs can also contain APIs in the form of libraries or some complex hardware.</w:t>
      </w:r>
    </w:p>
    <w:p>
      <w:pPr>
        <w:pStyle w:val="8"/>
        <w:spacing w:before="171" w:line="252" w:lineRule="auto"/>
        <w:ind w:left="200" w:right="1294"/>
      </w:pPr>
      <w:r>
        <w:t>The SDK is custom built to be compatible with the respective programming language and characteristics. Accordingly, you will encounter the following common types of SDKs:</w:t>
      </w:r>
    </w:p>
    <w:p>
      <w:pPr>
        <w:pStyle w:val="15"/>
        <w:numPr>
          <w:ilvl w:val="2"/>
          <w:numId w:val="12"/>
        </w:numPr>
        <w:tabs>
          <w:tab w:val="left" w:pos="920"/>
          <w:tab w:val="left" w:pos="921"/>
        </w:tabs>
        <w:spacing w:before="165" w:after="0" w:line="338" w:lineRule="auto"/>
        <w:ind w:left="921" w:right="1244" w:hanging="360"/>
        <w:jc w:val="left"/>
        <w:rPr>
          <w:sz w:val="26"/>
        </w:rPr>
      </w:pPr>
      <w:r>
        <w:rPr>
          <w:sz w:val="26"/>
        </w:rPr>
        <w:t>Android SDK Toolkit: uses the Java language, used to program applications</w:t>
      </w:r>
      <w:r>
        <w:rPr>
          <w:spacing w:val="-26"/>
          <w:sz w:val="26"/>
        </w:rPr>
        <w:t xml:space="preserve"> </w:t>
      </w:r>
      <w:r>
        <w:rPr>
          <w:sz w:val="26"/>
        </w:rPr>
        <w:t>on the Android</w:t>
      </w:r>
      <w:r>
        <w:rPr>
          <w:spacing w:val="-1"/>
          <w:sz w:val="26"/>
        </w:rPr>
        <w:t xml:space="preserve"> </w:t>
      </w:r>
      <w:r>
        <w:rPr>
          <w:sz w:val="26"/>
        </w:rPr>
        <w:t>platform.</w:t>
      </w:r>
    </w:p>
    <w:p>
      <w:pPr>
        <w:pStyle w:val="15"/>
        <w:numPr>
          <w:ilvl w:val="2"/>
          <w:numId w:val="12"/>
        </w:numPr>
        <w:tabs>
          <w:tab w:val="left" w:pos="920"/>
          <w:tab w:val="left" w:pos="921"/>
        </w:tabs>
        <w:spacing w:before="25" w:after="0" w:line="338" w:lineRule="auto"/>
        <w:ind w:left="921" w:right="2135" w:hanging="360"/>
        <w:jc w:val="left"/>
        <w:rPr>
          <w:sz w:val="26"/>
        </w:rPr>
      </w:pPr>
      <w:r>
        <w:rPr>
          <w:sz w:val="26"/>
        </w:rPr>
        <w:t>iOS SDK Toolkit: uses the Swift language, used to support</w:t>
      </w:r>
      <w:r>
        <w:rPr>
          <w:spacing w:val="-28"/>
          <w:sz w:val="26"/>
        </w:rPr>
        <w:t xml:space="preserve"> </w:t>
      </w:r>
      <w:r>
        <w:rPr>
          <w:sz w:val="26"/>
        </w:rPr>
        <w:t>application programming on the iOS</w:t>
      </w:r>
      <w:r>
        <w:rPr>
          <w:spacing w:val="3"/>
          <w:sz w:val="26"/>
        </w:rPr>
        <w:t xml:space="preserve"> </w:t>
      </w:r>
      <w:r>
        <w:rPr>
          <w:sz w:val="26"/>
        </w:rPr>
        <w:t>platform.</w:t>
      </w:r>
    </w:p>
    <w:p>
      <w:pPr>
        <w:pStyle w:val="15"/>
        <w:numPr>
          <w:ilvl w:val="2"/>
          <w:numId w:val="12"/>
        </w:numPr>
        <w:tabs>
          <w:tab w:val="left" w:pos="920"/>
          <w:tab w:val="left" w:pos="921"/>
        </w:tabs>
        <w:spacing w:before="19" w:after="0" w:line="340" w:lineRule="auto"/>
        <w:ind w:left="921" w:right="1209" w:hanging="360"/>
        <w:jc w:val="left"/>
        <w:rPr>
          <w:sz w:val="26"/>
        </w:rPr>
      </w:pPr>
      <w:r>
        <w:rPr>
          <w:sz w:val="26"/>
        </w:rPr>
        <w:t>Windows SDK Toolkit: Windows requires the .NET Framework SDK included with .NET to program specialized</w:t>
      </w:r>
      <w:r>
        <w:rPr>
          <w:spacing w:val="-5"/>
          <w:sz w:val="26"/>
        </w:rPr>
        <w:t xml:space="preserve"> </w:t>
      </w:r>
      <w:r>
        <w:rPr>
          <w:sz w:val="26"/>
        </w:rPr>
        <w:t>software.</w:t>
      </w:r>
    </w:p>
    <w:p>
      <w:pPr>
        <w:pStyle w:val="15"/>
        <w:numPr>
          <w:ilvl w:val="2"/>
          <w:numId w:val="12"/>
        </w:numPr>
        <w:tabs>
          <w:tab w:val="left" w:pos="920"/>
          <w:tab w:val="left" w:pos="921"/>
        </w:tabs>
        <w:spacing w:before="19" w:after="0" w:line="338" w:lineRule="auto"/>
        <w:ind w:left="921" w:right="1461" w:hanging="360"/>
        <w:jc w:val="left"/>
        <w:rPr>
          <w:sz w:val="26"/>
        </w:rPr>
      </w:pPr>
      <w:r>
        <w:rPr>
          <w:sz w:val="26"/>
        </w:rPr>
        <w:t>VMware SDK toolkit: used to integrate with the VMware platform</w:t>
      </w:r>
      <w:r>
        <w:rPr>
          <w:spacing w:val="-30"/>
          <w:sz w:val="26"/>
        </w:rPr>
        <w:t xml:space="preserve"> </w:t>
      </w:r>
      <w:r>
        <w:rPr>
          <w:sz w:val="26"/>
        </w:rPr>
        <w:t>(allowing virtualization on cloud computing</w:t>
      </w:r>
      <w:r>
        <w:rPr>
          <w:spacing w:val="2"/>
          <w:sz w:val="26"/>
        </w:rPr>
        <w:t xml:space="preserve"> </w:t>
      </w:r>
      <w:r>
        <w:rPr>
          <w:sz w:val="26"/>
        </w:rPr>
        <w:t>technology).</w:t>
      </w:r>
    </w:p>
    <w:p>
      <w:pPr>
        <w:spacing w:after="0" w:line="338" w:lineRule="auto"/>
        <w:jc w:val="left"/>
        <w:rPr>
          <w:sz w:val="26"/>
        </w:rPr>
        <w:sectPr>
          <w:pgSz w:w="11910" w:h="16840"/>
          <w:pgMar w:top="1060" w:right="0" w:bottom="1240" w:left="1500" w:header="0" w:footer="964" w:gutter="0"/>
          <w:cols w:space="720" w:num="1"/>
        </w:sectPr>
      </w:pPr>
    </w:p>
    <w:p>
      <w:pPr>
        <w:pStyle w:val="15"/>
        <w:numPr>
          <w:ilvl w:val="2"/>
          <w:numId w:val="12"/>
        </w:numPr>
        <w:tabs>
          <w:tab w:val="left" w:pos="920"/>
          <w:tab w:val="left" w:pos="921"/>
        </w:tabs>
        <w:spacing w:before="74" w:after="0" w:line="338" w:lineRule="auto"/>
        <w:ind w:left="921" w:right="1717" w:hanging="360"/>
        <w:jc w:val="left"/>
        <w:rPr>
          <w:sz w:val="26"/>
        </w:rPr>
      </w:pPr>
      <w:r>
        <w:rPr>
          <w:sz w:val="26"/>
        </w:rPr>
        <w:t>Nordic SDK Toolkit: used to assist in the creation of Bluetooth or wireless products.</w:t>
      </w:r>
    </w:p>
    <w:p>
      <w:pPr>
        <w:spacing w:after="0" w:line="338" w:lineRule="auto"/>
        <w:jc w:val="left"/>
        <w:rPr>
          <w:sz w:val="26"/>
        </w:rPr>
        <w:sectPr>
          <w:pgSz w:w="11910" w:h="16840"/>
          <w:pgMar w:top="1060" w:right="0" w:bottom="1240" w:left="1500" w:header="0" w:footer="964" w:gutter="0"/>
          <w:cols w:space="720" w:num="1"/>
        </w:sectPr>
      </w:pPr>
    </w:p>
    <w:p>
      <w:pPr>
        <w:pStyle w:val="8"/>
        <w:rPr>
          <w:sz w:val="30"/>
        </w:rPr>
      </w:pPr>
    </w:p>
    <w:p>
      <w:pPr>
        <w:pStyle w:val="8"/>
        <w:spacing w:before="3"/>
        <w:rPr>
          <w:sz w:val="27"/>
        </w:rPr>
      </w:pPr>
    </w:p>
    <w:p>
      <w:pPr>
        <w:pStyle w:val="4"/>
        <w:numPr>
          <w:ilvl w:val="1"/>
          <w:numId w:val="13"/>
        </w:numPr>
        <w:tabs>
          <w:tab w:val="left" w:pos="621"/>
        </w:tabs>
        <w:spacing w:before="0" w:after="0" w:line="240" w:lineRule="auto"/>
        <w:ind w:left="620" w:right="0" w:hanging="421"/>
        <w:jc w:val="left"/>
      </w:pPr>
      <w:bookmarkStart w:id="56" w:name="CHAPTER  4. PERFORM"/>
      <w:bookmarkEnd w:id="56"/>
      <w:bookmarkStart w:id="57" w:name="_bookmark20"/>
      <w:bookmarkEnd w:id="57"/>
      <w:bookmarkStart w:id="58" w:name="_bookmark19"/>
      <w:bookmarkEnd w:id="58"/>
      <w:bookmarkStart w:id="59" w:name="_bookmark20"/>
      <w:bookmarkEnd w:id="59"/>
      <w:bookmarkStart w:id="60" w:name="4.1 Use Case:"/>
      <w:bookmarkEnd w:id="60"/>
      <w:r>
        <w:t>Use</w:t>
      </w:r>
      <w:r>
        <w:rPr>
          <w:spacing w:val="-3"/>
        </w:rPr>
        <w:t xml:space="preserve"> </w:t>
      </w:r>
      <w:r>
        <w:t>Case:</w:t>
      </w:r>
    </w:p>
    <w:p>
      <w:pPr>
        <w:pStyle w:val="2"/>
      </w:pPr>
      <w:r>
        <w:rPr>
          <w:b w:val="0"/>
        </w:rPr>
        <w:br w:type="column"/>
      </w:r>
      <w:r>
        <w:t>CHAPTER 4. PERFORM</w:t>
      </w:r>
    </w:p>
    <w:p>
      <w:pPr>
        <w:spacing w:after="0"/>
        <w:sectPr>
          <w:pgSz w:w="11910" w:h="16840"/>
          <w:pgMar w:top="1060" w:right="0" w:bottom="1240" w:left="1500" w:header="0" w:footer="964" w:gutter="0"/>
          <w:cols w:equalWidth="0" w:num="2">
            <w:col w:w="1834" w:space="893"/>
            <w:col w:w="7683"/>
          </w:cols>
        </w:sectPr>
      </w:pPr>
    </w:p>
    <w:p>
      <w:pPr>
        <w:pStyle w:val="8"/>
        <w:rPr>
          <w:b/>
          <w:sz w:val="20"/>
        </w:rPr>
      </w:pPr>
    </w:p>
    <w:p>
      <w:pPr>
        <w:pStyle w:val="8"/>
        <w:spacing w:before="6"/>
        <w:rPr>
          <w:b/>
          <w:sz w:val="10"/>
        </w:rPr>
      </w:pPr>
    </w:p>
    <w:p>
      <w:pPr>
        <w:pStyle w:val="8"/>
        <w:ind w:left="397"/>
        <w:rPr>
          <w:sz w:val="20"/>
        </w:rPr>
      </w:pPr>
      <w:r>
        <w:rPr>
          <w:sz w:val="20"/>
        </w:rPr>
        <w:drawing>
          <wp:inline distT="0" distB="0" distL="0" distR="0">
            <wp:extent cx="3788410" cy="3998595"/>
            <wp:effectExtent l="0" t="0" r="0" b="0"/>
            <wp:docPr id="5" name="image4.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descr="Diagram  Description automatically generated"/>
                    <pic:cNvPicPr>
                      <a:picLocks noChangeAspect="1"/>
                    </pic:cNvPicPr>
                  </pic:nvPicPr>
                  <pic:blipFill>
                    <a:blip r:embed="rId11" cstate="print"/>
                    <a:stretch>
                      <a:fillRect/>
                    </a:stretch>
                  </pic:blipFill>
                  <pic:spPr>
                    <a:xfrm>
                      <a:off x="0" y="0"/>
                      <a:ext cx="3788896" cy="3998976"/>
                    </a:xfrm>
                    <a:prstGeom prst="rect">
                      <a:avLst/>
                    </a:prstGeom>
                  </pic:spPr>
                </pic:pic>
              </a:graphicData>
            </a:graphic>
          </wp:inline>
        </w:drawing>
      </w:r>
    </w:p>
    <w:p>
      <w:pPr>
        <w:spacing w:before="160"/>
        <w:ind w:left="200" w:right="0" w:firstLine="0"/>
        <w:jc w:val="left"/>
        <w:rPr>
          <w:i/>
          <w:sz w:val="18"/>
        </w:rPr>
      </w:pPr>
      <w:r>
        <w:rPr>
          <w:i/>
          <w:color w:val="44536A"/>
          <w:sz w:val="18"/>
        </w:rPr>
        <w:t>Figure 1 Use case</w:t>
      </w:r>
    </w:p>
    <w:p>
      <w:pPr>
        <w:pStyle w:val="8"/>
        <w:spacing w:before="4"/>
        <w:rPr>
          <w:i/>
          <w:sz w:val="16"/>
        </w:rPr>
      </w:pPr>
    </w:p>
    <w:p>
      <w:pPr>
        <w:pStyle w:val="5"/>
        <w:numPr>
          <w:ilvl w:val="2"/>
          <w:numId w:val="13"/>
        </w:numPr>
        <w:tabs>
          <w:tab w:val="left" w:pos="786"/>
        </w:tabs>
        <w:spacing w:before="0" w:after="0" w:line="240" w:lineRule="auto"/>
        <w:ind w:left="786" w:right="0" w:hanging="586"/>
        <w:jc w:val="left"/>
        <w:rPr>
          <w:i/>
        </w:rPr>
      </w:pPr>
      <w:bookmarkStart w:id="61" w:name="4.1.1 UC01: Create notes/events/appointm"/>
      <w:bookmarkEnd w:id="61"/>
      <w:bookmarkStart w:id="62" w:name="_bookmark21"/>
      <w:bookmarkEnd w:id="62"/>
      <w:bookmarkStart w:id="63" w:name="_bookmark21"/>
      <w:bookmarkEnd w:id="63"/>
      <w:r>
        <w:rPr>
          <w:i/>
        </w:rPr>
        <w:t>UC01: Create notes/events/appointments on the</w:t>
      </w:r>
      <w:r>
        <w:rPr>
          <w:i/>
          <w:spacing w:val="-2"/>
        </w:rPr>
        <w:t xml:space="preserve"> </w:t>
      </w:r>
      <w:r>
        <w:rPr>
          <w:i/>
        </w:rPr>
        <w:t>calendar.</w:t>
      </w:r>
    </w:p>
    <w:p>
      <w:pPr>
        <w:spacing w:before="135"/>
        <w:ind w:left="200" w:right="0" w:firstLine="0"/>
        <w:jc w:val="left"/>
        <w:rPr>
          <w:sz w:val="24"/>
        </w:rPr>
      </w:pPr>
      <w:r>
        <w:rPr>
          <w:sz w:val="24"/>
        </w:rPr>
        <w:t>Use Case Description</w:t>
      </w:r>
    </w:p>
    <w:p>
      <w:pPr>
        <w:pStyle w:val="8"/>
        <w:ind w:left="201"/>
        <w:rPr>
          <w:sz w:val="20"/>
        </w:rPr>
      </w:pPr>
      <w:r>
        <w:rPr>
          <w:sz w:val="20"/>
        </w:rPr>
        <w:drawing>
          <wp:inline distT="0" distB="0" distL="0" distR="0">
            <wp:extent cx="5640705" cy="2850515"/>
            <wp:effectExtent l="0" t="0" r="0" b="0"/>
            <wp:docPr id="7" name="image5.png" descr="A picture containing 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A picture containing graphical user interface  Description automatically generated"/>
                    <pic:cNvPicPr>
                      <a:picLocks noChangeAspect="1"/>
                    </pic:cNvPicPr>
                  </pic:nvPicPr>
                  <pic:blipFill>
                    <a:blip r:embed="rId12" cstate="print"/>
                    <a:stretch>
                      <a:fillRect/>
                    </a:stretch>
                  </pic:blipFill>
                  <pic:spPr>
                    <a:xfrm>
                      <a:off x="0" y="0"/>
                      <a:ext cx="5641306" cy="2850832"/>
                    </a:xfrm>
                    <a:prstGeom prst="rect">
                      <a:avLst/>
                    </a:prstGeom>
                  </pic:spPr>
                </pic:pic>
              </a:graphicData>
            </a:graphic>
          </wp:inline>
        </w:drawing>
      </w:r>
    </w:p>
    <w:p>
      <w:pPr>
        <w:spacing w:after="0"/>
        <w:rPr>
          <w:sz w:val="20"/>
        </w:rPr>
        <w:sectPr>
          <w:type w:val="continuous"/>
          <w:pgSz w:w="11910" w:h="16840"/>
          <w:pgMar w:top="1120" w:right="0" w:bottom="1240" w:left="1500" w:header="720" w:footer="720" w:gutter="0"/>
          <w:cols w:space="720" w:num="1"/>
        </w:sectPr>
      </w:pPr>
    </w:p>
    <w:p>
      <w:pPr>
        <w:pStyle w:val="8"/>
        <w:ind w:left="201"/>
        <w:rPr>
          <w:sz w:val="20"/>
        </w:rPr>
      </w:pPr>
      <w:r>
        <w:rPr>
          <w:sz w:val="20"/>
        </w:rPr>
        <w:drawing>
          <wp:inline distT="0" distB="0" distL="0" distR="0">
            <wp:extent cx="5654040" cy="5898515"/>
            <wp:effectExtent l="0" t="0" r="0" b="0"/>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pic:cNvPicPr>
                      <a:picLocks noChangeAspect="1"/>
                    </pic:cNvPicPr>
                  </pic:nvPicPr>
                  <pic:blipFill>
                    <a:blip r:embed="rId13" cstate="print"/>
                    <a:stretch>
                      <a:fillRect/>
                    </a:stretch>
                  </pic:blipFill>
                  <pic:spPr>
                    <a:xfrm>
                      <a:off x="0" y="0"/>
                      <a:ext cx="5654595" cy="5899023"/>
                    </a:xfrm>
                    <a:prstGeom prst="rect">
                      <a:avLst/>
                    </a:prstGeom>
                  </pic:spPr>
                </pic:pic>
              </a:graphicData>
            </a:graphic>
          </wp:inline>
        </w:drawing>
      </w:r>
    </w:p>
    <w:p>
      <w:pPr>
        <w:spacing w:after="0"/>
        <w:rPr>
          <w:sz w:val="20"/>
        </w:rPr>
        <w:sectPr>
          <w:pgSz w:w="11910" w:h="16840"/>
          <w:pgMar w:top="1140" w:right="0" w:bottom="1160" w:left="1500" w:header="0" w:footer="964" w:gutter="0"/>
          <w:cols w:space="720" w:num="1"/>
        </w:sectPr>
      </w:pPr>
    </w:p>
    <w:p>
      <w:pPr>
        <w:pStyle w:val="5"/>
        <w:numPr>
          <w:ilvl w:val="2"/>
          <w:numId w:val="13"/>
        </w:numPr>
        <w:tabs>
          <w:tab w:val="left" w:pos="786"/>
        </w:tabs>
        <w:spacing w:before="63" w:after="0" w:line="240" w:lineRule="auto"/>
        <w:ind w:left="786" w:right="0" w:hanging="586"/>
        <w:jc w:val="left"/>
        <w:rPr>
          <w:i/>
        </w:rPr>
      </w:pPr>
      <w:bookmarkStart w:id="64" w:name="_bookmark22"/>
      <w:bookmarkEnd w:id="64"/>
      <w:bookmarkStart w:id="65" w:name="_bookmark22"/>
      <w:bookmarkEnd w:id="65"/>
      <w:bookmarkStart w:id="66" w:name="4.1.2 UC02: Update notes/events/appointm"/>
      <w:bookmarkEnd w:id="66"/>
      <w:r>
        <w:rPr>
          <w:i/>
        </w:rPr>
        <w:t>UC02: Update notes/events/appointments created on the</w:t>
      </w:r>
      <w:r>
        <w:rPr>
          <w:i/>
          <w:spacing w:val="-1"/>
        </w:rPr>
        <w:t xml:space="preserve"> </w:t>
      </w:r>
      <w:r>
        <w:rPr>
          <w:i/>
        </w:rPr>
        <w:t>calendar.</w:t>
      </w:r>
    </w:p>
    <w:p>
      <w:pPr>
        <w:spacing w:before="134"/>
        <w:ind w:left="200" w:right="0" w:firstLine="0"/>
        <w:jc w:val="left"/>
        <w:rPr>
          <w:sz w:val="24"/>
        </w:rPr>
      </w:pPr>
      <w:r>
        <w:rPr>
          <w:sz w:val="24"/>
        </w:rPr>
        <w:t>Use Case Description</w:t>
      </w:r>
    </w:p>
    <w:p>
      <w:pPr>
        <w:pStyle w:val="8"/>
        <w:ind w:left="201"/>
        <w:rPr>
          <w:sz w:val="20"/>
        </w:rPr>
      </w:pPr>
      <w:r>
        <w:rPr>
          <w:sz w:val="20"/>
        </w:rPr>
        <w:drawing>
          <wp:inline distT="0" distB="0" distL="0" distR="0">
            <wp:extent cx="5695315" cy="7058025"/>
            <wp:effectExtent l="0" t="0" r="0" b="0"/>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png"/>
                    <pic:cNvPicPr>
                      <a:picLocks noChangeAspect="1"/>
                    </pic:cNvPicPr>
                  </pic:nvPicPr>
                  <pic:blipFill>
                    <a:blip r:embed="rId14" cstate="print"/>
                    <a:stretch>
                      <a:fillRect/>
                    </a:stretch>
                  </pic:blipFill>
                  <pic:spPr>
                    <a:xfrm>
                      <a:off x="0" y="0"/>
                      <a:ext cx="5695660" cy="7058025"/>
                    </a:xfrm>
                    <a:prstGeom prst="rect">
                      <a:avLst/>
                    </a:prstGeom>
                  </pic:spPr>
                </pic:pic>
              </a:graphicData>
            </a:graphic>
          </wp:inline>
        </w:drawing>
      </w:r>
    </w:p>
    <w:p>
      <w:pPr>
        <w:pStyle w:val="8"/>
        <w:spacing w:before="8"/>
        <w:rPr>
          <w:sz w:val="5"/>
        </w:rPr>
      </w:pPr>
      <w:r>
        <w:drawing>
          <wp:anchor distT="0" distB="0" distL="0" distR="0" simplePos="0" relativeHeight="251659264" behindDoc="0" locked="0" layoutInCell="1" allowOverlap="1">
            <wp:simplePos x="0" y="0"/>
            <wp:positionH relativeFrom="page">
              <wp:posOffset>1118235</wp:posOffset>
            </wp:positionH>
            <wp:positionV relativeFrom="paragraph">
              <wp:posOffset>66040</wp:posOffset>
            </wp:positionV>
            <wp:extent cx="5631180" cy="1043940"/>
            <wp:effectExtent l="0" t="0" r="0" b="0"/>
            <wp:wrapTopAndBottom/>
            <wp:docPr id="13" name="image8.png" descr="Tex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png" descr="Text  Description automatically generated with medium confidence"/>
                    <pic:cNvPicPr>
                      <a:picLocks noChangeAspect="1"/>
                    </pic:cNvPicPr>
                  </pic:nvPicPr>
                  <pic:blipFill>
                    <a:blip r:embed="rId15" cstate="print"/>
                    <a:stretch>
                      <a:fillRect/>
                    </a:stretch>
                  </pic:blipFill>
                  <pic:spPr>
                    <a:xfrm>
                      <a:off x="0" y="0"/>
                      <a:ext cx="5631180" cy="1043940"/>
                    </a:xfrm>
                    <a:prstGeom prst="rect">
                      <a:avLst/>
                    </a:prstGeom>
                  </pic:spPr>
                </pic:pic>
              </a:graphicData>
            </a:graphic>
          </wp:anchor>
        </w:drawing>
      </w:r>
    </w:p>
    <w:p>
      <w:pPr>
        <w:spacing w:after="0"/>
        <w:rPr>
          <w:sz w:val="5"/>
        </w:rPr>
        <w:sectPr>
          <w:pgSz w:w="11910" w:h="16840"/>
          <w:pgMar w:top="1060" w:right="0" w:bottom="1160" w:left="1500" w:header="0" w:footer="964" w:gutter="0"/>
          <w:cols w:space="720" w:num="1"/>
        </w:sectPr>
      </w:pPr>
    </w:p>
    <w:p>
      <w:pPr>
        <w:pStyle w:val="5"/>
        <w:numPr>
          <w:ilvl w:val="2"/>
          <w:numId w:val="13"/>
        </w:numPr>
        <w:tabs>
          <w:tab w:val="left" w:pos="786"/>
        </w:tabs>
        <w:spacing w:before="68" w:after="0" w:line="240" w:lineRule="auto"/>
        <w:ind w:left="786" w:right="0" w:hanging="586"/>
        <w:jc w:val="left"/>
        <w:rPr>
          <w:i/>
        </w:rPr>
      </w:pPr>
      <w:bookmarkStart w:id="67" w:name="_bookmark23"/>
      <w:bookmarkEnd w:id="67"/>
      <w:bookmarkStart w:id="68" w:name="_bookmark23"/>
      <w:bookmarkEnd w:id="68"/>
      <w:bookmarkStart w:id="69" w:name="4.1.3 UC03: Delete notes/events/appointm"/>
      <w:bookmarkEnd w:id="69"/>
      <w:r>
        <w:rPr>
          <w:i/>
        </w:rPr>
        <w:t>UC03: Delete notes/events/appointments created on the</w:t>
      </w:r>
      <w:r>
        <w:rPr>
          <w:i/>
          <w:spacing w:val="-6"/>
        </w:rPr>
        <w:t xml:space="preserve"> </w:t>
      </w:r>
      <w:r>
        <w:rPr>
          <w:i/>
        </w:rPr>
        <w:t>calendar.</w:t>
      </w:r>
    </w:p>
    <w:p>
      <w:pPr>
        <w:pStyle w:val="8"/>
        <w:spacing w:before="3"/>
        <w:rPr>
          <w:b/>
          <w:i/>
          <w:sz w:val="15"/>
        </w:rPr>
      </w:pPr>
      <w:r>
        <w:drawing>
          <wp:anchor distT="0" distB="0" distL="0" distR="0" simplePos="0" relativeHeight="251659264" behindDoc="0" locked="0" layoutInCell="1" allowOverlap="1">
            <wp:simplePos x="0" y="0"/>
            <wp:positionH relativeFrom="page">
              <wp:posOffset>1102360</wp:posOffset>
            </wp:positionH>
            <wp:positionV relativeFrom="paragraph">
              <wp:posOffset>136525</wp:posOffset>
            </wp:positionV>
            <wp:extent cx="5608320" cy="3414395"/>
            <wp:effectExtent l="0" t="0" r="0" b="0"/>
            <wp:wrapTopAndBottom/>
            <wp:docPr id="15" name="image9.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png" descr="Table  Description automatically generated"/>
                    <pic:cNvPicPr>
                      <a:picLocks noChangeAspect="1"/>
                    </pic:cNvPicPr>
                  </pic:nvPicPr>
                  <pic:blipFill>
                    <a:blip r:embed="rId16" cstate="print"/>
                    <a:stretch>
                      <a:fillRect/>
                    </a:stretch>
                  </pic:blipFill>
                  <pic:spPr>
                    <a:xfrm>
                      <a:off x="0" y="0"/>
                      <a:ext cx="5608424" cy="3414236"/>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1125855</wp:posOffset>
            </wp:positionH>
            <wp:positionV relativeFrom="paragraph">
              <wp:posOffset>3686175</wp:posOffset>
            </wp:positionV>
            <wp:extent cx="5631180" cy="3451860"/>
            <wp:effectExtent l="0" t="0" r="0" b="0"/>
            <wp:wrapTopAndBottom/>
            <wp:docPr id="17" name="image10.png" descr="Chart, waterfall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png" descr="Chart, waterfall chart  Description automatically generated"/>
                    <pic:cNvPicPr>
                      <a:picLocks noChangeAspect="1"/>
                    </pic:cNvPicPr>
                  </pic:nvPicPr>
                  <pic:blipFill>
                    <a:blip r:embed="rId17" cstate="print"/>
                    <a:stretch>
                      <a:fillRect/>
                    </a:stretch>
                  </pic:blipFill>
                  <pic:spPr>
                    <a:xfrm>
                      <a:off x="0" y="0"/>
                      <a:ext cx="5631180" cy="3451860"/>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1140460</wp:posOffset>
            </wp:positionH>
            <wp:positionV relativeFrom="paragraph">
              <wp:posOffset>7386955</wp:posOffset>
            </wp:positionV>
            <wp:extent cx="5564505" cy="1030605"/>
            <wp:effectExtent l="0" t="0" r="0" b="0"/>
            <wp:wrapTopAndBottom/>
            <wp:docPr id="19" name="image11.png" descr="Graphical user interface, tex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png" descr="Graphical user interface, text  Description automatically generated with medium confidence"/>
                    <pic:cNvPicPr>
                      <a:picLocks noChangeAspect="1"/>
                    </pic:cNvPicPr>
                  </pic:nvPicPr>
                  <pic:blipFill>
                    <a:blip r:embed="rId18" cstate="print"/>
                    <a:stretch>
                      <a:fillRect/>
                    </a:stretch>
                  </pic:blipFill>
                  <pic:spPr>
                    <a:xfrm>
                      <a:off x="0" y="0"/>
                      <a:ext cx="5564573" cy="1030890"/>
                    </a:xfrm>
                    <a:prstGeom prst="rect">
                      <a:avLst/>
                    </a:prstGeom>
                  </pic:spPr>
                </pic:pic>
              </a:graphicData>
            </a:graphic>
          </wp:anchor>
        </w:drawing>
      </w:r>
    </w:p>
    <w:p>
      <w:pPr>
        <w:pStyle w:val="8"/>
        <w:spacing w:before="8"/>
        <w:rPr>
          <w:b/>
          <w:i/>
          <w:sz w:val="12"/>
        </w:rPr>
      </w:pPr>
    </w:p>
    <w:p>
      <w:pPr>
        <w:pStyle w:val="8"/>
        <w:spacing w:before="2"/>
        <w:rPr>
          <w:b/>
          <w:i/>
          <w:sz w:val="28"/>
        </w:rPr>
      </w:pPr>
    </w:p>
    <w:p>
      <w:pPr>
        <w:spacing w:after="0"/>
        <w:rPr>
          <w:sz w:val="28"/>
        </w:rPr>
        <w:sectPr>
          <w:pgSz w:w="11910" w:h="16840"/>
          <w:pgMar w:top="1320" w:right="0" w:bottom="1240" w:left="1500" w:header="0" w:footer="964" w:gutter="0"/>
          <w:cols w:space="720" w:num="1"/>
        </w:sectPr>
      </w:pPr>
    </w:p>
    <w:p>
      <w:pPr>
        <w:pStyle w:val="5"/>
        <w:numPr>
          <w:ilvl w:val="2"/>
          <w:numId w:val="13"/>
        </w:numPr>
        <w:tabs>
          <w:tab w:val="left" w:pos="786"/>
        </w:tabs>
        <w:spacing w:before="63" w:after="0" w:line="240" w:lineRule="auto"/>
        <w:ind w:left="786" w:right="0" w:hanging="586"/>
        <w:jc w:val="left"/>
        <w:rPr>
          <w:i/>
        </w:rPr>
      </w:pPr>
      <w:bookmarkStart w:id="70" w:name="4.1.4 UC04: Notify when a note/event/app"/>
      <w:bookmarkEnd w:id="70"/>
      <w:bookmarkStart w:id="71" w:name="_bookmark24"/>
      <w:bookmarkEnd w:id="71"/>
      <w:bookmarkStart w:id="72" w:name="_bookmark24"/>
      <w:bookmarkEnd w:id="72"/>
      <w:r>
        <w:rPr>
          <w:i/>
        </w:rPr>
        <w:t>UC04: Notify when a note/event/appointment on the calendar</w:t>
      </w:r>
      <w:r>
        <w:rPr>
          <w:i/>
          <w:spacing w:val="-11"/>
        </w:rPr>
        <w:t xml:space="preserve"> </w:t>
      </w:r>
      <w:r>
        <w:rPr>
          <w:i/>
        </w:rPr>
        <w:t>arrives.</w:t>
      </w:r>
    </w:p>
    <w:p>
      <w:pPr>
        <w:pStyle w:val="8"/>
        <w:spacing w:before="6"/>
        <w:rPr>
          <w:b/>
          <w:i/>
          <w:sz w:val="20"/>
        </w:rPr>
      </w:pPr>
      <w:r>
        <w:drawing>
          <wp:anchor distT="0" distB="0" distL="0" distR="0" simplePos="0" relativeHeight="251659264" behindDoc="0" locked="0" layoutInCell="1" allowOverlap="1">
            <wp:simplePos x="0" y="0"/>
            <wp:positionH relativeFrom="page">
              <wp:posOffset>1118235</wp:posOffset>
            </wp:positionH>
            <wp:positionV relativeFrom="paragraph">
              <wp:posOffset>174625</wp:posOffset>
            </wp:positionV>
            <wp:extent cx="5631180" cy="3756660"/>
            <wp:effectExtent l="0" t="0" r="0" b="0"/>
            <wp:wrapTopAndBottom/>
            <wp:docPr id="21" name="image12.png" descr="Waterfall char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png" descr="Waterfall chart  Description automatically generated with medium confidence"/>
                    <pic:cNvPicPr>
                      <a:picLocks noChangeAspect="1"/>
                    </pic:cNvPicPr>
                  </pic:nvPicPr>
                  <pic:blipFill>
                    <a:blip r:embed="rId19" cstate="print"/>
                    <a:stretch>
                      <a:fillRect/>
                    </a:stretch>
                  </pic:blipFill>
                  <pic:spPr>
                    <a:xfrm>
                      <a:off x="0" y="0"/>
                      <a:ext cx="5631180" cy="3756660"/>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1118235</wp:posOffset>
            </wp:positionH>
            <wp:positionV relativeFrom="paragraph">
              <wp:posOffset>4059555</wp:posOffset>
            </wp:positionV>
            <wp:extent cx="5631180" cy="3573780"/>
            <wp:effectExtent l="0" t="0" r="0" b="0"/>
            <wp:wrapTopAndBottom/>
            <wp:docPr id="23" name="image13.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png" descr="Table  Description automatically generated"/>
                    <pic:cNvPicPr>
                      <a:picLocks noChangeAspect="1"/>
                    </pic:cNvPicPr>
                  </pic:nvPicPr>
                  <pic:blipFill>
                    <a:blip r:embed="rId20" cstate="print"/>
                    <a:stretch>
                      <a:fillRect/>
                    </a:stretch>
                  </pic:blipFill>
                  <pic:spPr>
                    <a:xfrm>
                      <a:off x="0" y="0"/>
                      <a:ext cx="5631180" cy="3573779"/>
                    </a:xfrm>
                    <a:prstGeom prst="rect">
                      <a:avLst/>
                    </a:prstGeom>
                  </pic:spPr>
                </pic:pic>
              </a:graphicData>
            </a:graphic>
          </wp:anchor>
        </w:drawing>
      </w:r>
    </w:p>
    <w:p>
      <w:pPr>
        <w:pStyle w:val="8"/>
        <w:spacing w:before="6"/>
        <w:rPr>
          <w:b/>
          <w:i/>
          <w:sz w:val="11"/>
        </w:rPr>
      </w:pPr>
    </w:p>
    <w:p>
      <w:pPr>
        <w:spacing w:after="0"/>
        <w:rPr>
          <w:sz w:val="11"/>
        </w:rPr>
        <w:sectPr>
          <w:pgSz w:w="11910" w:h="16840"/>
          <w:pgMar w:top="1060" w:right="0" w:bottom="1240" w:left="1500" w:header="0" w:footer="964" w:gutter="0"/>
          <w:cols w:space="720" w:num="1"/>
        </w:sectPr>
      </w:pPr>
    </w:p>
    <w:p>
      <w:pPr>
        <w:pStyle w:val="5"/>
        <w:numPr>
          <w:ilvl w:val="2"/>
          <w:numId w:val="13"/>
        </w:numPr>
        <w:tabs>
          <w:tab w:val="left" w:pos="786"/>
        </w:tabs>
        <w:spacing w:before="63" w:after="0" w:line="240" w:lineRule="auto"/>
        <w:ind w:left="786" w:right="0" w:hanging="586"/>
        <w:jc w:val="left"/>
        <w:rPr>
          <w:i/>
        </w:rPr>
      </w:pPr>
      <w:bookmarkStart w:id="73" w:name="_bookmark25"/>
      <w:bookmarkEnd w:id="73"/>
      <w:bookmarkStart w:id="74" w:name="4.1.5 UC05: Search for notes/events/appo"/>
      <w:bookmarkEnd w:id="74"/>
      <w:bookmarkStart w:id="75" w:name="_bookmark25"/>
      <w:bookmarkEnd w:id="75"/>
      <w:r>
        <w:rPr>
          <w:i/>
        </w:rPr>
        <w:t>UC05: Search for notes/events/appointments on the calendar once</w:t>
      </w:r>
      <w:r>
        <w:rPr>
          <w:i/>
          <w:spacing w:val="-11"/>
        </w:rPr>
        <w:t xml:space="preserve"> </w:t>
      </w:r>
      <w:r>
        <w:rPr>
          <w:i/>
        </w:rPr>
        <w:t>created.</w:t>
      </w:r>
    </w:p>
    <w:p>
      <w:pPr>
        <w:pStyle w:val="8"/>
        <w:spacing w:before="5"/>
        <w:rPr>
          <w:b/>
          <w:i/>
          <w:sz w:val="15"/>
        </w:rPr>
      </w:pPr>
      <w:r>
        <w:drawing>
          <wp:anchor distT="0" distB="0" distL="0" distR="0" simplePos="0" relativeHeight="251659264" behindDoc="0" locked="0" layoutInCell="1" allowOverlap="1">
            <wp:simplePos x="0" y="0"/>
            <wp:positionH relativeFrom="page">
              <wp:posOffset>1125855</wp:posOffset>
            </wp:positionH>
            <wp:positionV relativeFrom="paragraph">
              <wp:posOffset>137160</wp:posOffset>
            </wp:positionV>
            <wp:extent cx="5612130" cy="2720975"/>
            <wp:effectExtent l="0" t="0" r="0" b="0"/>
            <wp:wrapTopAndBottom/>
            <wp:docPr id="25" name="image14.png" descr="Graphical user interface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png" descr="Graphical user interface  Description automatically generated with low confidence"/>
                    <pic:cNvPicPr>
                      <a:picLocks noChangeAspect="1"/>
                    </pic:cNvPicPr>
                  </pic:nvPicPr>
                  <pic:blipFill>
                    <a:blip r:embed="rId21" cstate="print"/>
                    <a:stretch>
                      <a:fillRect/>
                    </a:stretch>
                  </pic:blipFill>
                  <pic:spPr>
                    <a:xfrm>
                      <a:off x="0" y="0"/>
                      <a:ext cx="5611923" cy="2720911"/>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1125220</wp:posOffset>
            </wp:positionH>
            <wp:positionV relativeFrom="paragraph">
              <wp:posOffset>2964815</wp:posOffset>
            </wp:positionV>
            <wp:extent cx="5560695" cy="5628640"/>
            <wp:effectExtent l="0" t="0" r="0" b="0"/>
            <wp:wrapTopAndBottom/>
            <wp:docPr id="27" name="image15.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png" descr="Table  Description automatically generated"/>
                    <pic:cNvPicPr>
                      <a:picLocks noChangeAspect="1"/>
                    </pic:cNvPicPr>
                  </pic:nvPicPr>
                  <pic:blipFill>
                    <a:blip r:embed="rId22" cstate="print"/>
                    <a:stretch>
                      <a:fillRect/>
                    </a:stretch>
                  </pic:blipFill>
                  <pic:spPr>
                    <a:xfrm>
                      <a:off x="0" y="0"/>
                      <a:ext cx="5560655" cy="5628513"/>
                    </a:xfrm>
                    <a:prstGeom prst="rect">
                      <a:avLst/>
                    </a:prstGeom>
                  </pic:spPr>
                </pic:pic>
              </a:graphicData>
            </a:graphic>
          </wp:anchor>
        </w:drawing>
      </w:r>
    </w:p>
    <w:p>
      <w:pPr>
        <w:pStyle w:val="8"/>
        <w:spacing w:before="8"/>
        <w:rPr>
          <w:b/>
          <w:i/>
          <w:sz w:val="8"/>
        </w:rPr>
      </w:pPr>
    </w:p>
    <w:p>
      <w:pPr>
        <w:spacing w:after="0"/>
        <w:rPr>
          <w:sz w:val="8"/>
        </w:rPr>
        <w:sectPr>
          <w:pgSz w:w="11910" w:h="16840"/>
          <w:pgMar w:top="1060" w:right="0" w:bottom="1240" w:left="1500" w:header="0" w:footer="964" w:gutter="0"/>
          <w:cols w:space="720" w:num="1"/>
        </w:sectPr>
      </w:pPr>
    </w:p>
    <w:p>
      <w:pPr>
        <w:pStyle w:val="4"/>
        <w:numPr>
          <w:ilvl w:val="1"/>
          <w:numId w:val="13"/>
        </w:numPr>
        <w:tabs>
          <w:tab w:val="left" w:pos="621"/>
        </w:tabs>
        <w:spacing w:before="64" w:after="0" w:line="240" w:lineRule="auto"/>
        <w:ind w:left="620" w:right="0" w:hanging="421"/>
        <w:jc w:val="left"/>
      </w:pPr>
      <w:bookmarkStart w:id="76" w:name="4.2 Class Diagram and ERD"/>
      <w:bookmarkEnd w:id="76"/>
      <w:bookmarkStart w:id="77" w:name="_bookmark26"/>
      <w:bookmarkEnd w:id="77"/>
      <w:bookmarkStart w:id="78" w:name="_bookmark26"/>
      <w:bookmarkEnd w:id="78"/>
      <w:r>
        <w:t>Class Diagram and</w:t>
      </w:r>
      <w:r>
        <w:rPr>
          <w:spacing w:val="-1"/>
        </w:rPr>
        <w:t xml:space="preserve"> </w:t>
      </w:r>
      <w:r>
        <w:t>ERD</w:t>
      </w:r>
    </w:p>
    <w:p>
      <w:pPr>
        <w:pStyle w:val="8"/>
        <w:rPr>
          <w:b/>
          <w:sz w:val="10"/>
        </w:rPr>
      </w:pPr>
      <w:r>
        <w:drawing>
          <wp:anchor distT="0" distB="0" distL="0" distR="0" simplePos="0" relativeHeight="251659264" behindDoc="0" locked="0" layoutInCell="1" allowOverlap="1">
            <wp:simplePos x="0" y="0"/>
            <wp:positionH relativeFrom="page">
              <wp:posOffset>1080135</wp:posOffset>
            </wp:positionH>
            <wp:positionV relativeFrom="paragraph">
              <wp:posOffset>97790</wp:posOffset>
            </wp:positionV>
            <wp:extent cx="5332730" cy="3390265"/>
            <wp:effectExtent l="0" t="0" r="0" b="0"/>
            <wp:wrapTopAndBottom/>
            <wp:docPr id="29" name="image16.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png" descr="Diagram  Description automatically generated"/>
                    <pic:cNvPicPr>
                      <a:picLocks noChangeAspect="1"/>
                    </pic:cNvPicPr>
                  </pic:nvPicPr>
                  <pic:blipFill>
                    <a:blip r:embed="rId23" cstate="print"/>
                    <a:stretch>
                      <a:fillRect/>
                    </a:stretch>
                  </pic:blipFill>
                  <pic:spPr>
                    <a:xfrm>
                      <a:off x="0" y="0"/>
                      <a:ext cx="5332594" cy="3390328"/>
                    </a:xfrm>
                    <a:prstGeom prst="rect">
                      <a:avLst/>
                    </a:prstGeom>
                  </pic:spPr>
                </pic:pic>
              </a:graphicData>
            </a:graphic>
          </wp:anchor>
        </w:drawing>
      </w:r>
    </w:p>
    <w:p>
      <w:pPr>
        <w:spacing w:before="118"/>
        <w:ind w:left="710" w:right="1644" w:firstLine="0"/>
        <w:jc w:val="center"/>
        <w:rPr>
          <w:i/>
          <w:sz w:val="22"/>
        </w:rPr>
      </w:pPr>
      <w:bookmarkStart w:id="79" w:name="_bookmark27"/>
      <w:bookmarkEnd w:id="79"/>
      <w:r>
        <w:rPr>
          <w:i/>
          <w:color w:val="44536A"/>
          <w:sz w:val="22"/>
        </w:rPr>
        <w:t>Figure 2 Class Diagram</w:t>
      </w:r>
    </w:p>
    <w:p>
      <w:pPr>
        <w:pStyle w:val="8"/>
        <w:rPr>
          <w:i/>
          <w:sz w:val="14"/>
        </w:rPr>
      </w:pPr>
      <w:r>
        <w:drawing>
          <wp:anchor distT="0" distB="0" distL="0" distR="0" simplePos="0" relativeHeight="251659264" behindDoc="0" locked="0" layoutInCell="1" allowOverlap="1">
            <wp:simplePos x="0" y="0"/>
            <wp:positionH relativeFrom="page">
              <wp:posOffset>1080135</wp:posOffset>
            </wp:positionH>
            <wp:positionV relativeFrom="paragraph">
              <wp:posOffset>127000</wp:posOffset>
            </wp:positionV>
            <wp:extent cx="5375275" cy="4060825"/>
            <wp:effectExtent l="0" t="0" r="0" b="0"/>
            <wp:wrapTopAndBottom/>
            <wp:docPr id="31" name="image17.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png" descr="Diagram  Description automatically generated"/>
                    <pic:cNvPicPr>
                      <a:picLocks noChangeAspect="1"/>
                    </pic:cNvPicPr>
                  </pic:nvPicPr>
                  <pic:blipFill>
                    <a:blip r:embed="rId24" cstate="print"/>
                    <a:stretch>
                      <a:fillRect/>
                    </a:stretch>
                  </pic:blipFill>
                  <pic:spPr>
                    <a:xfrm>
                      <a:off x="0" y="0"/>
                      <a:ext cx="5375126" cy="4061079"/>
                    </a:xfrm>
                    <a:prstGeom prst="rect">
                      <a:avLst/>
                    </a:prstGeom>
                  </pic:spPr>
                </pic:pic>
              </a:graphicData>
            </a:graphic>
          </wp:anchor>
        </w:drawing>
      </w:r>
    </w:p>
    <w:p>
      <w:pPr>
        <w:spacing w:before="84"/>
        <w:ind w:left="715" w:right="1644" w:firstLine="0"/>
        <w:jc w:val="center"/>
        <w:rPr>
          <w:i/>
          <w:sz w:val="22"/>
        </w:rPr>
      </w:pPr>
      <w:bookmarkStart w:id="80" w:name="_bookmark28"/>
      <w:bookmarkEnd w:id="80"/>
      <w:r>
        <w:rPr>
          <w:i/>
          <w:color w:val="44536A"/>
          <w:sz w:val="22"/>
        </w:rPr>
        <w:t>Figure 3 Entity Relationship Diagram</w:t>
      </w:r>
    </w:p>
    <w:p>
      <w:pPr>
        <w:spacing w:after="0"/>
        <w:jc w:val="center"/>
        <w:rPr>
          <w:sz w:val="22"/>
        </w:rPr>
        <w:sectPr>
          <w:pgSz w:w="11910" w:h="16840"/>
          <w:pgMar w:top="1060" w:right="0" w:bottom="1240" w:left="1500" w:header="0" w:footer="964" w:gutter="0"/>
          <w:cols w:space="720" w:num="1"/>
        </w:sectPr>
      </w:pPr>
    </w:p>
    <w:p>
      <w:pPr>
        <w:pStyle w:val="4"/>
        <w:numPr>
          <w:ilvl w:val="1"/>
          <w:numId w:val="13"/>
        </w:numPr>
        <w:tabs>
          <w:tab w:val="left" w:pos="621"/>
        </w:tabs>
        <w:spacing w:before="64" w:after="0" w:line="240" w:lineRule="auto"/>
        <w:ind w:left="621" w:right="0" w:hanging="421"/>
        <w:jc w:val="left"/>
      </w:pPr>
      <w:bookmarkStart w:id="81" w:name="_bookmark29"/>
      <w:bookmarkEnd w:id="81"/>
      <w:bookmarkStart w:id="82" w:name="4.3 Activity Diagram:"/>
      <w:bookmarkEnd w:id="82"/>
      <w:bookmarkStart w:id="83" w:name="_bookmark29"/>
      <w:bookmarkEnd w:id="83"/>
      <w:r>
        <w:t>Activity</w:t>
      </w:r>
      <w:r>
        <w:rPr>
          <w:spacing w:val="-1"/>
        </w:rPr>
        <w:t xml:space="preserve"> </w:t>
      </w:r>
      <w:r>
        <w:t>Diagram:</w:t>
      </w:r>
    </w:p>
    <w:p>
      <w:pPr>
        <w:pStyle w:val="8"/>
        <w:spacing w:before="3"/>
        <w:rPr>
          <w:b/>
          <w:sz w:val="18"/>
        </w:rPr>
      </w:pPr>
      <w:r>
        <w:drawing>
          <wp:anchor distT="0" distB="0" distL="0" distR="0" simplePos="0" relativeHeight="251659264" behindDoc="0" locked="0" layoutInCell="1" allowOverlap="1">
            <wp:simplePos x="0" y="0"/>
            <wp:positionH relativeFrom="page">
              <wp:posOffset>1125220</wp:posOffset>
            </wp:positionH>
            <wp:positionV relativeFrom="paragraph">
              <wp:posOffset>158115</wp:posOffset>
            </wp:positionV>
            <wp:extent cx="5646420" cy="5676900"/>
            <wp:effectExtent l="0" t="0" r="0" b="0"/>
            <wp:wrapTopAndBottom/>
            <wp:docPr id="33" name="image18.png" descr="Diagram, schematic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png" descr="Diagram, schematic  Description automatically generated"/>
                    <pic:cNvPicPr>
                      <a:picLocks noChangeAspect="1"/>
                    </pic:cNvPicPr>
                  </pic:nvPicPr>
                  <pic:blipFill>
                    <a:blip r:embed="rId25" cstate="print"/>
                    <a:stretch>
                      <a:fillRect/>
                    </a:stretch>
                  </pic:blipFill>
                  <pic:spPr>
                    <a:xfrm>
                      <a:off x="0" y="0"/>
                      <a:ext cx="5646716" cy="5676900"/>
                    </a:xfrm>
                    <a:prstGeom prst="rect">
                      <a:avLst/>
                    </a:prstGeom>
                  </pic:spPr>
                </pic:pic>
              </a:graphicData>
            </a:graphic>
          </wp:anchor>
        </w:drawing>
      </w:r>
    </w:p>
    <w:p>
      <w:pPr>
        <w:pStyle w:val="8"/>
        <w:spacing w:before="10"/>
        <w:rPr>
          <w:b/>
          <w:sz w:val="25"/>
        </w:rPr>
      </w:pPr>
    </w:p>
    <w:p>
      <w:pPr>
        <w:spacing w:before="0"/>
        <w:ind w:left="715" w:right="1639" w:firstLine="0"/>
        <w:jc w:val="center"/>
        <w:rPr>
          <w:i/>
          <w:sz w:val="22"/>
        </w:rPr>
      </w:pPr>
      <w:r>
        <w:rPr>
          <w:i/>
          <w:color w:val="44536A"/>
          <w:sz w:val="22"/>
        </w:rPr>
        <w:t>Figure 4 Activity Diagram</w:t>
      </w:r>
    </w:p>
    <w:p>
      <w:pPr>
        <w:spacing w:after="0"/>
        <w:jc w:val="center"/>
        <w:rPr>
          <w:sz w:val="22"/>
        </w:rPr>
        <w:sectPr>
          <w:pgSz w:w="11910" w:h="16840"/>
          <w:pgMar w:top="1060" w:right="0" w:bottom="1240" w:left="1500" w:header="0" w:footer="964" w:gutter="0"/>
          <w:cols w:space="720" w:num="1"/>
        </w:sectPr>
      </w:pPr>
    </w:p>
    <w:p>
      <w:pPr>
        <w:pStyle w:val="4"/>
        <w:numPr>
          <w:ilvl w:val="1"/>
          <w:numId w:val="13"/>
        </w:numPr>
        <w:tabs>
          <w:tab w:val="left" w:pos="621"/>
        </w:tabs>
        <w:spacing w:before="64" w:after="0" w:line="240" w:lineRule="auto"/>
        <w:ind w:left="620" w:right="0" w:hanging="421"/>
        <w:jc w:val="left"/>
      </w:pPr>
      <w:bookmarkStart w:id="84" w:name="_bookmark30"/>
      <w:bookmarkEnd w:id="84"/>
      <w:bookmarkStart w:id="85" w:name="4.4 Sequence Diagram"/>
      <w:bookmarkEnd w:id="85"/>
      <w:bookmarkStart w:id="86" w:name="_bookmark30"/>
      <w:bookmarkEnd w:id="86"/>
      <w:r>
        <w:t>Sequence Diagram</w:t>
      </w:r>
    </w:p>
    <w:p>
      <w:pPr>
        <w:pStyle w:val="5"/>
        <w:numPr>
          <w:ilvl w:val="2"/>
          <w:numId w:val="13"/>
        </w:numPr>
        <w:tabs>
          <w:tab w:val="left" w:pos="1506"/>
        </w:tabs>
        <w:spacing w:before="142" w:after="0" w:line="240" w:lineRule="auto"/>
        <w:ind w:left="1506" w:right="0" w:hanging="585"/>
        <w:jc w:val="left"/>
        <w:rPr>
          <w:i/>
        </w:rPr>
      </w:pPr>
      <w:bookmarkStart w:id="87" w:name="_bookmark31"/>
      <w:bookmarkEnd w:id="87"/>
      <w:bookmarkStart w:id="88" w:name="4.4.1 Create and Notify:"/>
      <w:bookmarkEnd w:id="88"/>
      <w:bookmarkStart w:id="89" w:name="_bookmark31"/>
      <w:bookmarkEnd w:id="89"/>
      <w:r>
        <w:rPr>
          <w:i/>
        </w:rPr>
        <w:t>Create and</w:t>
      </w:r>
      <w:r>
        <w:rPr>
          <w:i/>
          <w:spacing w:val="-1"/>
        </w:rPr>
        <w:t xml:space="preserve"> </w:t>
      </w:r>
      <w:r>
        <w:rPr>
          <w:i/>
        </w:rPr>
        <w:t>Notify:</w:t>
      </w:r>
    </w:p>
    <w:p>
      <w:pPr>
        <w:pStyle w:val="8"/>
        <w:spacing w:before="8"/>
        <w:rPr>
          <w:b/>
          <w:i/>
          <w:sz w:val="23"/>
        </w:rPr>
      </w:pPr>
      <w:r>
        <w:drawing>
          <wp:anchor distT="0" distB="0" distL="0" distR="0" simplePos="0" relativeHeight="251659264" behindDoc="0" locked="0" layoutInCell="1" allowOverlap="1">
            <wp:simplePos x="0" y="0"/>
            <wp:positionH relativeFrom="page">
              <wp:posOffset>1216025</wp:posOffset>
            </wp:positionH>
            <wp:positionV relativeFrom="paragraph">
              <wp:posOffset>197485</wp:posOffset>
            </wp:positionV>
            <wp:extent cx="5462905" cy="2155190"/>
            <wp:effectExtent l="0" t="0" r="0" b="0"/>
            <wp:wrapTopAndBottom/>
            <wp:docPr id="35" name="image19.png" descr="Graphical user interfac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png" descr="Graphical user interface, text  Description automatically generated"/>
                    <pic:cNvPicPr>
                      <a:picLocks noChangeAspect="1"/>
                    </pic:cNvPicPr>
                  </pic:nvPicPr>
                  <pic:blipFill>
                    <a:blip r:embed="rId26" cstate="print"/>
                    <a:stretch>
                      <a:fillRect/>
                    </a:stretch>
                  </pic:blipFill>
                  <pic:spPr>
                    <a:xfrm>
                      <a:off x="0" y="0"/>
                      <a:ext cx="5462937" cy="2155507"/>
                    </a:xfrm>
                    <a:prstGeom prst="rect">
                      <a:avLst/>
                    </a:prstGeom>
                  </pic:spPr>
                </pic:pic>
              </a:graphicData>
            </a:graphic>
          </wp:anchor>
        </w:drawing>
      </w:r>
    </w:p>
    <w:p>
      <w:pPr>
        <w:pStyle w:val="8"/>
        <w:spacing w:before="10"/>
        <w:rPr>
          <w:b/>
          <w:i/>
          <w:sz w:val="16"/>
        </w:rPr>
      </w:pPr>
    </w:p>
    <w:p>
      <w:pPr>
        <w:spacing w:after="0"/>
        <w:rPr>
          <w:sz w:val="16"/>
        </w:rPr>
        <w:sectPr>
          <w:pgSz w:w="11910" w:h="16840"/>
          <w:pgMar w:top="1060" w:right="0" w:bottom="1200" w:left="1500" w:header="0" w:footer="964" w:gutter="0"/>
          <w:cols w:space="720" w:num="1"/>
        </w:sectPr>
      </w:pPr>
    </w:p>
    <w:p>
      <w:pPr>
        <w:pStyle w:val="8"/>
        <w:rPr>
          <w:b/>
          <w:i/>
          <w:sz w:val="28"/>
        </w:rPr>
      </w:pPr>
    </w:p>
    <w:p>
      <w:pPr>
        <w:pStyle w:val="5"/>
        <w:numPr>
          <w:ilvl w:val="2"/>
          <w:numId w:val="13"/>
        </w:numPr>
        <w:tabs>
          <w:tab w:val="left" w:pos="1506"/>
        </w:tabs>
        <w:spacing w:before="211" w:after="0" w:line="240" w:lineRule="auto"/>
        <w:ind w:left="1506" w:right="0" w:hanging="585"/>
        <w:jc w:val="left"/>
        <w:rPr>
          <w:i/>
        </w:rPr>
      </w:pPr>
      <w:bookmarkStart w:id="90" w:name="_bookmark32"/>
      <w:bookmarkEnd w:id="90"/>
      <w:bookmarkStart w:id="91" w:name="4.4.2 Update:"/>
      <w:bookmarkEnd w:id="91"/>
      <w:bookmarkStart w:id="92" w:name="_bookmark32"/>
      <w:bookmarkEnd w:id="92"/>
      <w:r>
        <w:rPr>
          <w:i/>
          <w:spacing w:val="-4"/>
        </w:rPr>
        <w:t>Update:</w:t>
      </w:r>
    </w:p>
    <w:p>
      <w:pPr>
        <w:spacing w:before="90"/>
        <w:ind w:left="118" w:right="0" w:firstLine="0"/>
        <w:jc w:val="left"/>
        <w:rPr>
          <w:i/>
          <w:sz w:val="22"/>
        </w:rPr>
      </w:pPr>
      <w:r>
        <w:br w:type="column"/>
      </w:r>
      <w:r>
        <w:rPr>
          <w:i/>
          <w:color w:val="44536A"/>
          <w:sz w:val="22"/>
        </w:rPr>
        <w:t>Figure 5 Sequence Diagram for Create and Notify</w:t>
      </w:r>
    </w:p>
    <w:p>
      <w:pPr>
        <w:spacing w:after="0"/>
        <w:jc w:val="left"/>
        <w:rPr>
          <w:sz w:val="22"/>
        </w:rPr>
        <w:sectPr>
          <w:type w:val="continuous"/>
          <w:pgSz w:w="11910" w:h="16840"/>
          <w:pgMar w:top="1120" w:right="0" w:bottom="1240" w:left="1500" w:header="720" w:footer="720" w:gutter="0"/>
          <w:cols w:equalWidth="0" w:num="2">
            <w:col w:w="2358" w:space="40"/>
            <w:col w:w="8012"/>
          </w:cols>
        </w:sectPr>
      </w:pPr>
    </w:p>
    <w:p>
      <w:pPr>
        <w:pStyle w:val="8"/>
        <w:spacing w:before="7"/>
        <w:rPr>
          <w:i/>
          <w:sz w:val="25"/>
        </w:rPr>
      </w:pPr>
    </w:p>
    <w:p>
      <w:pPr>
        <w:pStyle w:val="8"/>
        <w:ind w:left="333"/>
        <w:rPr>
          <w:sz w:val="20"/>
        </w:rPr>
      </w:pPr>
      <w:r>
        <w:rPr>
          <w:sz w:val="20"/>
        </w:rPr>
        <w:drawing>
          <wp:inline distT="0" distB="0" distL="0" distR="0">
            <wp:extent cx="5583555" cy="1684020"/>
            <wp:effectExtent l="0" t="0" r="0" b="0"/>
            <wp:docPr id="37" name="image20.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png" descr="Diagram  Description automatically generated"/>
                    <pic:cNvPicPr>
                      <a:picLocks noChangeAspect="1"/>
                    </pic:cNvPicPr>
                  </pic:nvPicPr>
                  <pic:blipFill>
                    <a:blip r:embed="rId27" cstate="print"/>
                    <a:stretch>
                      <a:fillRect/>
                    </a:stretch>
                  </pic:blipFill>
                  <pic:spPr>
                    <a:xfrm>
                      <a:off x="0" y="0"/>
                      <a:ext cx="5583989" cy="1684020"/>
                    </a:xfrm>
                    <a:prstGeom prst="rect">
                      <a:avLst/>
                    </a:prstGeom>
                  </pic:spPr>
                </pic:pic>
              </a:graphicData>
            </a:graphic>
          </wp:inline>
        </w:drawing>
      </w:r>
    </w:p>
    <w:p>
      <w:pPr>
        <w:pStyle w:val="8"/>
        <w:spacing w:before="10"/>
        <w:rPr>
          <w:i/>
          <w:sz w:val="24"/>
        </w:rPr>
      </w:pPr>
    </w:p>
    <w:p>
      <w:pPr>
        <w:spacing w:after="0"/>
        <w:rPr>
          <w:sz w:val="24"/>
        </w:rPr>
        <w:sectPr>
          <w:type w:val="continuous"/>
          <w:pgSz w:w="11910" w:h="16840"/>
          <w:pgMar w:top="1120" w:right="0" w:bottom="1240" w:left="1500" w:header="720" w:footer="720" w:gutter="0"/>
          <w:cols w:space="720" w:num="1"/>
        </w:sectPr>
      </w:pPr>
    </w:p>
    <w:p>
      <w:pPr>
        <w:pStyle w:val="8"/>
        <w:rPr>
          <w:i/>
          <w:sz w:val="28"/>
        </w:rPr>
      </w:pPr>
    </w:p>
    <w:p>
      <w:pPr>
        <w:pStyle w:val="5"/>
        <w:numPr>
          <w:ilvl w:val="2"/>
          <w:numId w:val="13"/>
        </w:numPr>
        <w:tabs>
          <w:tab w:val="left" w:pos="1506"/>
        </w:tabs>
        <w:spacing w:before="212" w:after="0" w:line="240" w:lineRule="auto"/>
        <w:ind w:left="1506" w:right="0" w:hanging="585"/>
        <w:jc w:val="left"/>
        <w:rPr>
          <w:i/>
        </w:rPr>
      </w:pPr>
      <w:bookmarkStart w:id="93" w:name="4.4.3 Lookup:"/>
      <w:bookmarkEnd w:id="93"/>
      <w:bookmarkStart w:id="94" w:name="_bookmark33"/>
      <w:bookmarkEnd w:id="94"/>
      <w:bookmarkStart w:id="95" w:name="_bookmark33"/>
      <w:bookmarkEnd w:id="95"/>
      <w:r>
        <w:rPr>
          <w:i/>
        </w:rPr>
        <w:t>Lookup:</w:t>
      </w:r>
    </w:p>
    <w:p>
      <w:pPr>
        <w:spacing w:before="91"/>
        <w:ind w:left="920" w:right="0" w:firstLine="0"/>
        <w:jc w:val="left"/>
        <w:rPr>
          <w:i/>
          <w:sz w:val="22"/>
        </w:rPr>
      </w:pPr>
      <w:r>
        <w:br w:type="column"/>
      </w:r>
      <w:r>
        <w:rPr>
          <w:i/>
          <w:color w:val="44536A"/>
          <w:sz w:val="22"/>
        </w:rPr>
        <w:t>Figure 6 Sequence Update</w:t>
      </w:r>
    </w:p>
    <w:p>
      <w:pPr>
        <w:spacing w:after="0"/>
        <w:jc w:val="left"/>
        <w:rPr>
          <w:sz w:val="22"/>
        </w:rPr>
        <w:sectPr>
          <w:type w:val="continuous"/>
          <w:pgSz w:w="11910" w:h="16840"/>
          <w:pgMar w:top="1120" w:right="0" w:bottom="1240" w:left="1500" w:header="720" w:footer="720" w:gutter="0"/>
          <w:cols w:equalWidth="0" w:num="2">
            <w:col w:w="2457" w:space="184"/>
            <w:col w:w="7769"/>
          </w:cols>
        </w:sectPr>
      </w:pPr>
    </w:p>
    <w:p>
      <w:pPr>
        <w:pStyle w:val="8"/>
        <w:rPr>
          <w:i/>
          <w:sz w:val="20"/>
        </w:rPr>
      </w:pPr>
    </w:p>
    <w:p>
      <w:pPr>
        <w:pStyle w:val="8"/>
        <w:spacing w:before="6"/>
        <w:rPr>
          <w:i/>
          <w:sz w:val="18"/>
        </w:rPr>
      </w:pPr>
    </w:p>
    <w:p>
      <w:pPr>
        <w:pStyle w:val="8"/>
        <w:ind w:left="474"/>
        <w:rPr>
          <w:sz w:val="20"/>
        </w:rPr>
      </w:pPr>
      <w:r>
        <w:rPr>
          <w:sz w:val="20"/>
        </w:rPr>
        <w:drawing>
          <wp:inline distT="0" distB="0" distL="0" distR="0">
            <wp:extent cx="5177155" cy="1752600"/>
            <wp:effectExtent l="0" t="0" r="0" b="0"/>
            <wp:docPr id="39" name="image21.png"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png" descr="Graphical user interface, text, application, email  Description automatically generated"/>
                    <pic:cNvPicPr>
                      <a:picLocks noChangeAspect="1"/>
                    </pic:cNvPicPr>
                  </pic:nvPicPr>
                  <pic:blipFill>
                    <a:blip r:embed="rId28" cstate="print"/>
                    <a:stretch>
                      <a:fillRect/>
                    </a:stretch>
                  </pic:blipFill>
                  <pic:spPr>
                    <a:xfrm>
                      <a:off x="0" y="0"/>
                      <a:ext cx="5177620" cy="1752600"/>
                    </a:xfrm>
                    <a:prstGeom prst="rect">
                      <a:avLst/>
                    </a:prstGeom>
                  </pic:spPr>
                </pic:pic>
              </a:graphicData>
            </a:graphic>
          </wp:inline>
        </w:drawing>
      </w:r>
    </w:p>
    <w:p>
      <w:pPr>
        <w:pStyle w:val="8"/>
        <w:rPr>
          <w:i/>
          <w:sz w:val="20"/>
        </w:rPr>
      </w:pPr>
    </w:p>
    <w:p>
      <w:pPr>
        <w:pStyle w:val="8"/>
        <w:spacing w:before="9"/>
        <w:rPr>
          <w:i/>
          <w:sz w:val="18"/>
        </w:rPr>
      </w:pPr>
    </w:p>
    <w:p>
      <w:pPr>
        <w:spacing w:before="1"/>
        <w:ind w:left="715" w:right="1644" w:firstLine="0"/>
        <w:jc w:val="center"/>
        <w:rPr>
          <w:i/>
          <w:sz w:val="22"/>
        </w:rPr>
      </w:pPr>
      <w:r>
        <w:rPr>
          <w:i/>
          <w:color w:val="44536A"/>
          <w:sz w:val="22"/>
        </w:rPr>
        <w:t>Figure 7 Sequence Lookup</w:t>
      </w:r>
    </w:p>
    <w:p>
      <w:pPr>
        <w:pStyle w:val="8"/>
        <w:rPr>
          <w:i/>
          <w:sz w:val="20"/>
        </w:rPr>
      </w:pPr>
    </w:p>
    <w:p>
      <w:pPr>
        <w:pStyle w:val="8"/>
        <w:spacing w:before="5"/>
        <w:rPr>
          <w:i/>
          <w:sz w:val="27"/>
        </w:rPr>
      </w:pPr>
    </w:p>
    <w:p>
      <w:pPr>
        <w:pStyle w:val="5"/>
        <w:numPr>
          <w:ilvl w:val="2"/>
          <w:numId w:val="13"/>
        </w:numPr>
        <w:tabs>
          <w:tab w:val="left" w:pos="1506"/>
        </w:tabs>
        <w:spacing w:before="89" w:after="0" w:line="240" w:lineRule="auto"/>
        <w:ind w:left="1506" w:right="0" w:hanging="585"/>
        <w:jc w:val="left"/>
        <w:rPr>
          <w:i/>
        </w:rPr>
      </w:pPr>
      <w:bookmarkStart w:id="96" w:name="_bookmark34"/>
      <w:bookmarkEnd w:id="96"/>
      <w:bookmarkStart w:id="97" w:name="_bookmark34"/>
      <w:bookmarkEnd w:id="97"/>
      <w:bookmarkStart w:id="98" w:name="4.4.4 Delete:"/>
      <w:bookmarkEnd w:id="98"/>
      <w:r>
        <w:rPr>
          <w:i/>
        </w:rPr>
        <w:t>Delete:</w:t>
      </w:r>
    </w:p>
    <w:p>
      <w:pPr>
        <w:spacing w:after="0" w:line="240" w:lineRule="auto"/>
        <w:jc w:val="left"/>
        <w:sectPr>
          <w:type w:val="continuous"/>
          <w:pgSz w:w="11910" w:h="16840"/>
          <w:pgMar w:top="1120" w:right="0" w:bottom="1240" w:left="1500" w:header="720" w:footer="720" w:gutter="0"/>
          <w:cols w:space="720" w:num="1"/>
        </w:sectPr>
      </w:pPr>
    </w:p>
    <w:p>
      <w:pPr>
        <w:pStyle w:val="8"/>
        <w:ind w:left="701"/>
        <w:rPr>
          <w:sz w:val="20"/>
        </w:rPr>
      </w:pPr>
      <w:r>
        <w:rPr>
          <w:sz w:val="20"/>
        </w:rPr>
        <w:drawing>
          <wp:inline distT="0" distB="0" distL="0" distR="0">
            <wp:extent cx="5256530" cy="1121410"/>
            <wp:effectExtent l="0" t="0" r="0" b="0"/>
            <wp:docPr id="41" name="image22.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png" descr="Diagram  Description automatically generated"/>
                    <pic:cNvPicPr>
                      <a:picLocks noChangeAspect="1"/>
                    </pic:cNvPicPr>
                  </pic:nvPicPr>
                  <pic:blipFill>
                    <a:blip r:embed="rId29" cstate="print"/>
                    <a:stretch>
                      <a:fillRect/>
                    </a:stretch>
                  </pic:blipFill>
                  <pic:spPr>
                    <a:xfrm>
                      <a:off x="0" y="0"/>
                      <a:ext cx="5256915" cy="1121664"/>
                    </a:xfrm>
                    <a:prstGeom prst="rect">
                      <a:avLst/>
                    </a:prstGeom>
                  </pic:spPr>
                </pic:pic>
              </a:graphicData>
            </a:graphic>
          </wp:inline>
        </w:drawing>
      </w:r>
    </w:p>
    <w:p>
      <w:pPr>
        <w:pStyle w:val="8"/>
        <w:spacing w:before="7"/>
        <w:rPr>
          <w:b/>
          <w:i/>
          <w:sz w:val="27"/>
        </w:rPr>
      </w:pPr>
    </w:p>
    <w:p>
      <w:pPr>
        <w:spacing w:before="91"/>
        <w:ind w:left="715" w:right="1641" w:firstLine="0"/>
        <w:jc w:val="center"/>
        <w:rPr>
          <w:i/>
          <w:sz w:val="22"/>
        </w:rPr>
      </w:pPr>
      <w:r>
        <w:rPr>
          <w:i/>
          <w:color w:val="44536A"/>
          <w:sz w:val="22"/>
        </w:rPr>
        <w:t>Figure 8 Sequence Delete</w:t>
      </w:r>
    </w:p>
    <w:p>
      <w:pPr>
        <w:spacing w:after="0"/>
        <w:jc w:val="center"/>
        <w:rPr>
          <w:sz w:val="22"/>
        </w:rPr>
        <w:sectPr>
          <w:pgSz w:w="11910" w:h="16840"/>
          <w:pgMar w:top="1380" w:right="0" w:bottom="1240" w:left="1500" w:header="0" w:footer="964" w:gutter="0"/>
          <w:cols w:space="720" w:num="1"/>
        </w:sectPr>
      </w:pPr>
    </w:p>
    <w:p>
      <w:pPr>
        <w:pStyle w:val="8"/>
        <w:rPr>
          <w:i/>
          <w:sz w:val="30"/>
        </w:rPr>
      </w:pPr>
    </w:p>
    <w:p>
      <w:pPr>
        <w:pStyle w:val="8"/>
        <w:spacing w:before="3"/>
        <w:rPr>
          <w:i/>
          <w:sz w:val="27"/>
        </w:rPr>
      </w:pPr>
    </w:p>
    <w:p>
      <w:pPr>
        <w:pStyle w:val="4"/>
        <w:numPr>
          <w:ilvl w:val="1"/>
          <w:numId w:val="14"/>
        </w:numPr>
        <w:tabs>
          <w:tab w:val="left" w:pos="621"/>
        </w:tabs>
        <w:spacing w:before="0" w:after="0" w:line="240" w:lineRule="auto"/>
        <w:ind w:left="620" w:right="0" w:hanging="421"/>
        <w:jc w:val="left"/>
      </w:pPr>
      <w:bookmarkStart w:id="99" w:name="CHAPTER 5. INTERFACES"/>
      <w:bookmarkEnd w:id="99"/>
      <w:bookmarkStart w:id="100" w:name="5.1 Set of note:"/>
      <w:bookmarkEnd w:id="100"/>
      <w:bookmarkStart w:id="101" w:name="_bookmark35"/>
      <w:bookmarkEnd w:id="101"/>
      <w:bookmarkStart w:id="102" w:name="_bookmark36"/>
      <w:bookmarkEnd w:id="102"/>
      <w:bookmarkStart w:id="103" w:name="_bookmark36"/>
      <w:bookmarkEnd w:id="103"/>
      <w:r>
        <w:t>Set of</w:t>
      </w:r>
      <w:r>
        <w:rPr>
          <w:spacing w:val="1"/>
        </w:rPr>
        <w:t xml:space="preserve"> </w:t>
      </w:r>
      <w:r>
        <w:t>note:</w:t>
      </w:r>
    </w:p>
    <w:p>
      <w:pPr>
        <w:spacing w:before="62"/>
        <w:ind w:left="200" w:right="0" w:firstLine="0"/>
        <w:jc w:val="left"/>
        <w:rPr>
          <w:b/>
          <w:sz w:val="32"/>
        </w:rPr>
      </w:pPr>
      <w:r>
        <w:br w:type="column"/>
      </w:r>
      <w:r>
        <w:rPr>
          <w:b/>
          <w:sz w:val="32"/>
        </w:rPr>
        <w:t>CHAPTER 5. INTERFACES</w:t>
      </w:r>
    </w:p>
    <w:p>
      <w:pPr>
        <w:pStyle w:val="8"/>
        <w:rPr>
          <w:b/>
          <w:sz w:val="34"/>
        </w:rPr>
      </w:pPr>
    </w:p>
    <w:p>
      <w:pPr>
        <w:pStyle w:val="15"/>
        <w:numPr>
          <w:ilvl w:val="2"/>
          <w:numId w:val="14"/>
        </w:numPr>
        <w:tabs>
          <w:tab w:val="left" w:pos="3426"/>
          <w:tab w:val="left" w:pos="3427"/>
        </w:tabs>
        <w:spacing w:before="302" w:after="0" w:line="345" w:lineRule="auto"/>
        <w:ind w:left="2706" w:right="1240" w:firstLine="0"/>
        <w:jc w:val="left"/>
        <w:rPr>
          <w:sz w:val="26"/>
        </w:rPr>
      </w:pPr>
      <w:bookmarkStart w:id="104" w:name="- The function appears when the user has"/>
      <w:bookmarkEnd w:id="104"/>
      <w:bookmarkStart w:id="105" w:name="- The function appears when the user has"/>
      <w:bookmarkEnd w:id="105"/>
      <w:r>
        <w:rPr>
          <w:sz w:val="26"/>
        </w:rPr>
        <w:t xml:space="preserve">The function appears when </w:t>
      </w:r>
      <w:r>
        <w:rPr>
          <w:spacing w:val="-5"/>
          <w:sz w:val="26"/>
        </w:rPr>
        <w:t xml:space="preserve">the </w:t>
      </w:r>
      <w:r>
        <w:rPr>
          <w:sz w:val="26"/>
        </w:rPr>
        <w:t>user has a need to use to set his schedule in the</w:t>
      </w:r>
      <w:r>
        <w:rPr>
          <w:spacing w:val="1"/>
          <w:sz w:val="26"/>
        </w:rPr>
        <w:t xml:space="preserve"> </w:t>
      </w:r>
      <w:r>
        <w:rPr>
          <w:sz w:val="26"/>
        </w:rPr>
        <w:t>application.</w:t>
      </w:r>
    </w:p>
    <w:p>
      <w:pPr>
        <w:pStyle w:val="15"/>
        <w:numPr>
          <w:ilvl w:val="2"/>
          <w:numId w:val="14"/>
        </w:numPr>
        <w:tabs>
          <w:tab w:val="left" w:pos="3426"/>
          <w:tab w:val="left" w:pos="3427"/>
        </w:tabs>
        <w:spacing w:before="123" w:after="0" w:line="345" w:lineRule="auto"/>
        <w:ind w:left="2706" w:right="1386" w:firstLine="0"/>
        <w:jc w:val="left"/>
        <w:rPr>
          <w:sz w:val="26"/>
        </w:rPr>
      </w:pPr>
      <w:r>
        <w:rPr>
          <w:sz w:val="26"/>
        </w:rPr>
        <w:t>There will be information</w:t>
      </w:r>
      <w:r>
        <w:rPr>
          <w:spacing w:val="-16"/>
          <w:sz w:val="26"/>
        </w:rPr>
        <w:t xml:space="preserve"> </w:t>
      </w:r>
      <w:r>
        <w:rPr>
          <w:sz w:val="26"/>
        </w:rPr>
        <w:t>the user needs to take notes: the title of the schedule, the job description, select the date, select the time, enter the data for the</w:t>
      </w:r>
      <w:r>
        <w:rPr>
          <w:spacing w:val="-4"/>
          <w:sz w:val="26"/>
        </w:rPr>
        <w:t xml:space="preserve"> </w:t>
      </w:r>
      <w:r>
        <w:rPr>
          <w:sz w:val="26"/>
        </w:rPr>
        <w:t>event.</w:t>
      </w:r>
    </w:p>
    <w:p>
      <w:pPr>
        <w:pStyle w:val="15"/>
        <w:numPr>
          <w:ilvl w:val="0"/>
          <w:numId w:val="0"/>
        </w:numPr>
        <w:tabs>
          <w:tab w:val="left" w:pos="3426"/>
          <w:tab w:val="left" w:pos="3427"/>
        </w:tabs>
        <w:spacing w:before="123" w:after="0" w:line="345" w:lineRule="auto"/>
        <w:ind w:left="2286" w:leftChars="0" w:right="1386" w:rightChars="0"/>
        <w:jc w:val="left"/>
        <w:rPr>
          <w:rFonts w:hint="default"/>
          <w:sz w:val="26"/>
          <w:lang w:val="en-US"/>
        </w:rPr>
      </w:pPr>
      <w:r>
        <w:rPr>
          <w:rFonts w:hint="default"/>
          <w:sz w:val="26"/>
          <w:lang w:val="en-US"/>
        </w:rPr>
        <w:drawing>
          <wp:inline distT="0" distB="0" distL="114300" distR="114300">
            <wp:extent cx="4137025" cy="9192895"/>
            <wp:effectExtent l="0" t="0" r="8255" b="12065"/>
            <wp:docPr id="4" name="Picture 4" descr="d1b807860ec7dd9984d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1b807860ec7dd9984d67"/>
                    <pic:cNvPicPr>
                      <a:picLocks noChangeAspect="1"/>
                    </pic:cNvPicPr>
                  </pic:nvPicPr>
                  <pic:blipFill>
                    <a:blip r:embed="rId30"/>
                    <a:stretch>
                      <a:fillRect/>
                    </a:stretch>
                  </pic:blipFill>
                  <pic:spPr>
                    <a:xfrm>
                      <a:off x="0" y="0"/>
                      <a:ext cx="4137025" cy="9192895"/>
                    </a:xfrm>
                    <a:prstGeom prst="rect">
                      <a:avLst/>
                    </a:prstGeom>
                  </pic:spPr>
                </pic:pic>
              </a:graphicData>
            </a:graphic>
          </wp:inline>
        </w:drawing>
      </w:r>
    </w:p>
    <w:p>
      <w:pPr>
        <w:spacing w:after="0" w:line="345" w:lineRule="auto"/>
        <w:jc w:val="left"/>
        <w:rPr>
          <w:sz w:val="26"/>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11"/>
        <w:rPr>
          <w:sz w:val="28"/>
        </w:rPr>
      </w:pPr>
    </w:p>
    <w:p>
      <w:pPr>
        <w:spacing w:before="92"/>
        <w:ind w:left="200" w:right="0" w:firstLine="0"/>
        <w:jc w:val="left"/>
        <w:rPr>
          <w:i/>
          <w:sz w:val="18"/>
        </w:rPr>
      </w:pPr>
      <w:r>
        <w:rPr>
          <w:i/>
          <w:color w:val="44536A"/>
          <w:sz w:val="18"/>
        </w:rPr>
        <w:t>Figure 9. Set of note</w:t>
      </w:r>
    </w:p>
    <w:p>
      <w:pPr>
        <w:spacing w:after="0"/>
        <w:jc w:val="left"/>
        <w:rPr>
          <w:sz w:val="18"/>
        </w:rPr>
        <w:sectPr>
          <w:type w:val="continuous"/>
          <w:pgSz w:w="11910" w:h="16840"/>
          <w:pgMar w:top="1120" w:right="0" w:bottom="1240" w:left="1500" w:header="720" w:footer="720" w:gutter="0"/>
          <w:cols w:space="720" w:num="1"/>
        </w:sectPr>
      </w:pPr>
    </w:p>
    <w:p>
      <w:pPr>
        <w:pStyle w:val="4"/>
        <w:numPr>
          <w:ilvl w:val="1"/>
          <w:numId w:val="14"/>
        </w:numPr>
        <w:tabs>
          <w:tab w:val="left" w:pos="621"/>
        </w:tabs>
        <w:spacing w:before="64" w:after="0" w:line="240" w:lineRule="auto"/>
        <w:ind w:left="621" w:right="0" w:hanging="421"/>
        <w:jc w:val="left"/>
      </w:pPr>
      <w:bookmarkStart w:id="106" w:name="5.2 Set time and date:"/>
      <w:bookmarkEnd w:id="106"/>
      <w:bookmarkStart w:id="107" w:name="_bookmark37"/>
      <w:bookmarkEnd w:id="107"/>
      <w:bookmarkStart w:id="108" w:name="_bookmark37"/>
      <w:bookmarkEnd w:id="108"/>
      <w:r>
        <w:t>Set time and</w:t>
      </w:r>
      <w:r>
        <w:rPr>
          <w:spacing w:val="1"/>
        </w:rPr>
        <w:t xml:space="preserve"> </w:t>
      </w:r>
      <w:r>
        <w:t>date:</w:t>
      </w:r>
    </w:p>
    <w:p>
      <w:pPr>
        <w:pStyle w:val="8"/>
        <w:spacing w:before="4"/>
        <w:rPr>
          <w:b/>
          <w:sz w:val="13"/>
        </w:rPr>
      </w:pPr>
    </w:p>
    <w:p>
      <w:pPr>
        <w:tabs>
          <w:tab w:val="left" w:pos="5640"/>
        </w:tabs>
        <w:spacing w:line="240" w:lineRule="auto"/>
        <w:ind w:left="271" w:right="0" w:firstLine="0"/>
        <w:rPr>
          <w:sz w:val="20"/>
        </w:rPr>
      </w:pPr>
      <w:r>
        <w:rPr>
          <w:sz w:val="20"/>
        </w:rPr>
        <w:tab/>
      </w:r>
    </w:p>
    <w:p>
      <w:pPr>
        <w:spacing w:after="0" w:line="240" w:lineRule="auto"/>
        <w:rPr>
          <w:sz w:val="20"/>
        </w:rPr>
        <w:sectPr>
          <w:pgSz w:w="11910" w:h="16840"/>
          <w:pgMar w:top="1060" w:right="0" w:bottom="1240" w:left="1500" w:header="0" w:footer="964" w:gutter="0"/>
          <w:cols w:space="720" w:num="1"/>
        </w:sectPr>
      </w:pPr>
    </w:p>
    <w:p>
      <w:pPr>
        <w:pStyle w:val="8"/>
        <w:spacing w:before="7"/>
        <w:rPr>
          <w:b/>
          <w:sz w:val="15"/>
        </w:rPr>
      </w:pPr>
    </w:p>
    <w:p>
      <w:pPr>
        <w:spacing w:before="1"/>
        <w:ind w:left="200" w:right="0" w:firstLine="0"/>
        <w:jc w:val="left"/>
        <w:rPr>
          <w:i/>
          <w:sz w:val="18"/>
        </w:rPr>
      </w:pPr>
      <w:r>
        <w:rPr>
          <w:i/>
          <w:color w:val="44536A"/>
          <w:sz w:val="18"/>
        </w:rPr>
        <w:t>Figure 11 Set date</w:t>
      </w:r>
    </w:p>
    <w:p>
      <w:pPr>
        <w:spacing w:before="50"/>
        <w:ind w:left="200" w:right="0" w:firstLine="0"/>
        <w:jc w:val="left"/>
        <w:rPr>
          <w:i/>
          <w:sz w:val="18"/>
        </w:rPr>
      </w:pPr>
      <w:r>
        <w:br w:type="column"/>
      </w:r>
      <w:r>
        <w:rPr>
          <w:i/>
          <w:color w:val="44536A"/>
          <w:sz w:val="18"/>
        </w:rPr>
        <w:t>Figure 10 Set Time</w:t>
      </w:r>
    </w:p>
    <w:p>
      <w:pPr>
        <w:spacing w:after="0"/>
        <w:jc w:val="left"/>
        <w:rPr>
          <w:sz w:val="18"/>
        </w:rPr>
        <w:sectPr>
          <w:type w:val="continuous"/>
          <w:pgSz w:w="11910" w:h="16840"/>
          <w:pgMar w:top="1120" w:right="0" w:bottom="1240" w:left="1500" w:header="720" w:footer="720" w:gutter="0"/>
          <w:cols w:equalWidth="0" w:num="2">
            <w:col w:w="5219" w:space="163"/>
            <w:col w:w="5028"/>
          </w:cols>
        </w:sectPr>
      </w:pPr>
    </w:p>
    <w:p>
      <w:pPr>
        <w:pStyle w:val="15"/>
        <w:numPr>
          <w:ilvl w:val="2"/>
          <w:numId w:val="14"/>
        </w:numPr>
        <w:tabs>
          <w:tab w:val="left" w:pos="920"/>
          <w:tab w:val="left" w:pos="921"/>
        </w:tabs>
        <w:spacing w:before="188" w:after="0" w:line="345" w:lineRule="auto"/>
        <w:ind w:left="921" w:right="1553" w:hanging="360"/>
        <w:jc w:val="left"/>
        <w:rPr>
          <w:sz w:val="26"/>
        </w:rPr>
      </w:pPr>
      <w:r>
        <w:rPr>
          <w:sz w:val="26"/>
        </w:rPr>
        <w:t>The function appears when the user sets the time and date of the event in</w:t>
      </w:r>
      <w:r>
        <w:rPr>
          <w:spacing w:val="-23"/>
          <w:sz w:val="26"/>
        </w:rPr>
        <w:t xml:space="preserve"> </w:t>
      </w:r>
      <w:r>
        <w:rPr>
          <w:sz w:val="26"/>
        </w:rPr>
        <w:t>his personal schedule. It will then be saved and notified to the user when the appointment is</w:t>
      </w:r>
      <w:r>
        <w:rPr>
          <w:spacing w:val="-6"/>
          <w:sz w:val="26"/>
        </w:rPr>
        <w:t xml:space="preserve"> </w:t>
      </w:r>
      <w:r>
        <w:rPr>
          <w:sz w:val="26"/>
        </w:rPr>
        <w:t>due.</w:t>
      </w:r>
    </w:p>
    <w:p>
      <w:pPr>
        <w:spacing w:after="0" w:line="345" w:lineRule="auto"/>
        <w:jc w:val="left"/>
        <w:rPr>
          <w:sz w:val="26"/>
        </w:rPr>
      </w:pPr>
    </w:p>
    <w:p>
      <w:pPr>
        <w:spacing w:after="0" w:line="345" w:lineRule="auto"/>
        <w:jc w:val="left"/>
        <w:rPr>
          <w:rFonts w:hint="default"/>
          <w:sz w:val="26"/>
          <w:lang w:val="en-US"/>
        </w:rPr>
        <w:sectPr>
          <w:type w:val="continuous"/>
          <w:pgSz w:w="11910" w:h="16840"/>
          <w:pgMar w:top="1120" w:right="0" w:bottom="1240" w:left="1500" w:header="720" w:footer="720" w:gutter="0"/>
          <w:cols w:space="720" w:num="1"/>
        </w:sectPr>
      </w:pPr>
      <w:r>
        <w:rPr>
          <w:rFonts w:hint="default"/>
          <w:sz w:val="26"/>
          <w:lang w:val="en-US"/>
        </w:rPr>
        <w:drawing>
          <wp:inline distT="0" distB="0" distL="114300" distR="114300">
            <wp:extent cx="4152900" cy="9229090"/>
            <wp:effectExtent l="0" t="0" r="7620" b="6350"/>
            <wp:docPr id="10" name="Picture 10" descr="57e9e9c5e08433da6a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57e9e9c5e08433da6a955"/>
                    <pic:cNvPicPr>
                      <a:picLocks noChangeAspect="1"/>
                    </pic:cNvPicPr>
                  </pic:nvPicPr>
                  <pic:blipFill>
                    <a:blip r:embed="rId31"/>
                    <a:stretch>
                      <a:fillRect/>
                    </a:stretch>
                  </pic:blipFill>
                  <pic:spPr>
                    <a:xfrm>
                      <a:off x="0" y="0"/>
                      <a:ext cx="4152900" cy="9229090"/>
                    </a:xfrm>
                    <a:prstGeom prst="rect">
                      <a:avLst/>
                    </a:prstGeom>
                  </pic:spPr>
                </pic:pic>
              </a:graphicData>
            </a:graphic>
          </wp:inline>
        </w:drawing>
      </w:r>
      <w:r>
        <w:rPr>
          <w:rFonts w:hint="default"/>
          <w:sz w:val="26"/>
          <w:lang w:val="en-US"/>
        </w:rPr>
        <w:drawing>
          <wp:inline distT="0" distB="0" distL="114300" distR="114300">
            <wp:extent cx="4137025" cy="9192895"/>
            <wp:effectExtent l="0" t="0" r="8255" b="12065"/>
            <wp:docPr id="18" name="Picture 18" descr="6c90a8bca1fd72a32be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6c90a8bca1fd72a32bec6"/>
                    <pic:cNvPicPr>
                      <a:picLocks noChangeAspect="1"/>
                    </pic:cNvPicPr>
                  </pic:nvPicPr>
                  <pic:blipFill>
                    <a:blip r:embed="rId32"/>
                    <a:stretch>
                      <a:fillRect/>
                    </a:stretch>
                  </pic:blipFill>
                  <pic:spPr>
                    <a:xfrm>
                      <a:off x="0" y="0"/>
                      <a:ext cx="4137025" cy="9192895"/>
                    </a:xfrm>
                    <a:prstGeom prst="rect">
                      <a:avLst/>
                    </a:prstGeom>
                  </pic:spPr>
                </pic:pic>
              </a:graphicData>
            </a:graphic>
          </wp:inline>
        </w:drawing>
      </w:r>
      <w:r>
        <w:rPr>
          <w:rFonts w:hint="default"/>
          <w:sz w:val="26"/>
          <w:lang w:val="en-US"/>
        </w:rPr>
        <w:drawing>
          <wp:inline distT="0" distB="0" distL="114300" distR="114300">
            <wp:extent cx="4137025" cy="9192895"/>
            <wp:effectExtent l="0" t="0" r="8255" b="12065"/>
            <wp:docPr id="20" name="Picture 20" descr="2adf079d0edcdd8284c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2adf079d0edcdd8284cd1"/>
                    <pic:cNvPicPr>
                      <a:picLocks noChangeAspect="1"/>
                    </pic:cNvPicPr>
                  </pic:nvPicPr>
                  <pic:blipFill>
                    <a:blip r:embed="rId33"/>
                    <a:stretch>
                      <a:fillRect/>
                    </a:stretch>
                  </pic:blipFill>
                  <pic:spPr>
                    <a:xfrm>
                      <a:off x="0" y="0"/>
                      <a:ext cx="4137025" cy="9192895"/>
                    </a:xfrm>
                    <a:prstGeom prst="rect">
                      <a:avLst/>
                    </a:prstGeom>
                  </pic:spPr>
                </pic:pic>
              </a:graphicData>
            </a:graphic>
          </wp:inline>
        </w:drawing>
      </w:r>
    </w:p>
    <w:p>
      <w:pPr>
        <w:pStyle w:val="5"/>
        <w:numPr>
          <w:ilvl w:val="1"/>
          <w:numId w:val="14"/>
        </w:numPr>
        <w:tabs>
          <w:tab w:val="left" w:pos="591"/>
        </w:tabs>
        <w:spacing w:before="63" w:after="0" w:line="240" w:lineRule="auto"/>
        <w:ind w:left="591" w:right="0" w:hanging="391"/>
        <w:jc w:val="left"/>
        <w:rPr>
          <w:i/>
        </w:rPr>
      </w:pPr>
      <w:bookmarkStart w:id="109" w:name="5.3 Functions:"/>
      <w:bookmarkEnd w:id="109"/>
      <w:bookmarkStart w:id="110" w:name="_bookmark38"/>
      <w:bookmarkEnd w:id="110"/>
      <w:bookmarkStart w:id="111" w:name="_bookmark38"/>
      <w:bookmarkEnd w:id="111"/>
      <w:r>
        <w:rPr>
          <w:i/>
        </w:rPr>
        <w:t>Functions:</w:t>
      </w:r>
    </w:p>
    <w:p>
      <w:pPr>
        <w:pStyle w:val="8"/>
        <w:spacing w:before="1"/>
        <w:rPr>
          <w:rFonts w:hint="default"/>
          <w:b/>
          <w:i/>
          <w:sz w:val="9"/>
          <w:lang w:val="en-US"/>
        </w:rPr>
      </w:pPr>
    </w:p>
    <w:p>
      <w:pPr>
        <w:spacing w:after="0"/>
        <w:rPr>
          <w:sz w:val="9"/>
        </w:rPr>
        <w:sectPr>
          <w:pgSz w:w="11910" w:h="16840"/>
          <w:pgMar w:top="1060" w:right="0" w:bottom="1240" w:left="1500" w:header="0" w:footer="964" w:gutter="0"/>
          <w:cols w:space="720" w:num="1"/>
        </w:sectPr>
      </w:pPr>
    </w:p>
    <w:p>
      <w:pPr>
        <w:spacing w:before="77"/>
        <w:ind w:left="200" w:right="0" w:firstLine="0"/>
        <w:jc w:val="left"/>
        <w:rPr>
          <w:i/>
          <w:sz w:val="22"/>
        </w:rPr>
      </w:pPr>
      <w:r>
        <w:rPr>
          <w:i/>
          <w:color w:val="44536A"/>
          <w:sz w:val="22"/>
        </w:rPr>
        <w:t>Figure 13 Interface when selecting functions</w:t>
      </w:r>
    </w:p>
    <w:p>
      <w:pPr>
        <w:pStyle w:val="8"/>
        <w:rPr>
          <w:rFonts w:hint="default"/>
          <w:i/>
          <w:sz w:val="14"/>
          <w:lang w:val="en-US"/>
        </w:rPr>
      </w:pPr>
    </w:p>
    <w:p>
      <w:pPr>
        <w:spacing w:before="170" w:line="422" w:lineRule="auto"/>
        <w:ind w:left="255" w:right="24" w:hanging="56"/>
        <w:jc w:val="left"/>
        <w:rPr>
          <w:i/>
          <w:sz w:val="22"/>
        </w:rPr>
      </w:pPr>
      <w:r>
        <w:rPr>
          <w:i/>
          <w:color w:val="44536A"/>
          <w:sz w:val="22"/>
        </w:rPr>
        <w:t>Figure 15 The interface notifies when the job is done.</w:t>
      </w:r>
    </w:p>
    <w:p>
      <w:pPr>
        <w:spacing w:before="82"/>
        <w:ind w:left="238" w:right="0" w:firstLine="0"/>
        <w:jc w:val="left"/>
        <w:rPr>
          <w:i/>
          <w:sz w:val="22"/>
        </w:rPr>
      </w:pPr>
      <w:r>
        <w:br w:type="column"/>
      </w:r>
      <w:r>
        <w:rPr>
          <w:i/>
          <w:color w:val="44536A"/>
          <w:sz w:val="22"/>
        </w:rPr>
        <w:t>Figure 12 Interface when deleting notes</w:t>
      </w:r>
    </w:p>
    <w:p>
      <w:pPr>
        <w:pStyle w:val="8"/>
        <w:spacing w:before="4"/>
        <w:rPr>
          <w:i/>
          <w:sz w:val="14"/>
        </w:rPr>
      </w:pPr>
    </w:p>
    <w:p>
      <w:pPr>
        <w:spacing w:before="77" w:line="232" w:lineRule="auto"/>
        <w:ind w:left="238" w:right="2085" w:firstLine="0"/>
        <w:jc w:val="left"/>
        <w:rPr>
          <w:i/>
          <w:sz w:val="22"/>
        </w:rPr>
      </w:pPr>
      <w:r>
        <w:rPr>
          <w:i/>
          <w:color w:val="44536A"/>
          <w:sz w:val="22"/>
        </w:rPr>
        <w:t>Figure 14 Notification interface when it's time to work</w:t>
      </w:r>
    </w:p>
    <w:p>
      <w:pPr>
        <w:spacing w:after="0" w:line="232" w:lineRule="auto"/>
        <w:jc w:val="left"/>
        <w:rPr>
          <w:sz w:val="22"/>
        </w:rPr>
        <w:sectPr>
          <w:type w:val="continuous"/>
          <w:pgSz w:w="11910" w:h="16840"/>
          <w:pgMar w:top="1120" w:right="0" w:bottom="1240" w:left="1500" w:header="720" w:footer="720" w:gutter="0"/>
          <w:cols w:equalWidth="0" w:num="2">
            <w:col w:w="4221" w:space="199"/>
            <w:col w:w="5990"/>
          </w:cols>
        </w:sectPr>
      </w:pPr>
    </w:p>
    <w:p>
      <w:pPr>
        <w:pStyle w:val="2"/>
        <w:ind w:left="971"/>
      </w:pPr>
      <w:bookmarkStart w:id="112" w:name="_bookmark39"/>
      <w:bookmarkEnd w:id="112"/>
      <w:bookmarkStart w:id="113" w:name="CHAPTER  6: CONCLUSION AND DEVELOPMENT"/>
      <w:bookmarkEnd w:id="113"/>
      <w:r>
        <w:t>CHAPTER 6: CONCLUSION AND DEVELOPMENT</w:t>
      </w:r>
    </w:p>
    <w:p>
      <w:pPr>
        <w:pStyle w:val="4"/>
        <w:numPr>
          <w:ilvl w:val="1"/>
          <w:numId w:val="15"/>
        </w:numPr>
        <w:tabs>
          <w:tab w:val="left" w:pos="621"/>
        </w:tabs>
        <w:spacing w:before="229" w:after="0" w:line="240" w:lineRule="auto"/>
        <w:ind w:left="621" w:right="0" w:hanging="421"/>
        <w:jc w:val="left"/>
      </w:pPr>
      <w:bookmarkStart w:id="114" w:name="6.1 Conclusion:"/>
      <w:bookmarkEnd w:id="114"/>
      <w:bookmarkStart w:id="115" w:name="_bookmark40"/>
      <w:bookmarkEnd w:id="115"/>
      <w:bookmarkStart w:id="116" w:name="_bookmark40"/>
      <w:bookmarkEnd w:id="116"/>
      <w:r>
        <w:t>Conclusion:</w:t>
      </w:r>
    </w:p>
    <w:p>
      <w:pPr>
        <w:pStyle w:val="15"/>
        <w:numPr>
          <w:ilvl w:val="2"/>
          <w:numId w:val="15"/>
        </w:numPr>
        <w:tabs>
          <w:tab w:val="left" w:pos="920"/>
          <w:tab w:val="left" w:pos="921"/>
        </w:tabs>
        <w:spacing w:before="262" w:after="0" w:line="345" w:lineRule="auto"/>
        <w:ind w:left="921" w:right="1349" w:hanging="360"/>
        <w:jc w:val="left"/>
        <w:rPr>
          <w:sz w:val="26"/>
        </w:rPr>
      </w:pPr>
      <w:r>
        <w:rPr>
          <w:sz w:val="26"/>
        </w:rPr>
        <w:t>Facing the development trend of information technology like Vu Bao, the computerization of personal schedule management is extremely important</w:t>
      </w:r>
      <w:r>
        <w:rPr>
          <w:spacing w:val="-28"/>
          <w:sz w:val="26"/>
        </w:rPr>
        <w:t xml:space="preserve"> </w:t>
      </w:r>
      <w:r>
        <w:rPr>
          <w:sz w:val="26"/>
        </w:rPr>
        <w:t>and necessary. It will help individuals to solve problems quickly and</w:t>
      </w:r>
      <w:r>
        <w:rPr>
          <w:spacing w:val="-25"/>
          <w:sz w:val="26"/>
        </w:rPr>
        <w:t xml:space="preserve"> </w:t>
      </w:r>
      <w:r>
        <w:rPr>
          <w:sz w:val="26"/>
        </w:rPr>
        <w:t>efficiently.</w:t>
      </w:r>
    </w:p>
    <w:p>
      <w:pPr>
        <w:pStyle w:val="8"/>
        <w:spacing w:before="3"/>
        <w:ind w:left="921"/>
      </w:pPr>
      <w:r>
        <w:t>The database application solved that problem.</w:t>
      </w:r>
    </w:p>
    <w:p>
      <w:pPr>
        <w:pStyle w:val="15"/>
        <w:numPr>
          <w:ilvl w:val="2"/>
          <w:numId w:val="15"/>
        </w:numPr>
        <w:tabs>
          <w:tab w:val="left" w:pos="920"/>
          <w:tab w:val="left" w:pos="921"/>
        </w:tabs>
        <w:spacing w:before="132" w:after="0" w:line="345" w:lineRule="auto"/>
        <w:ind w:left="921" w:right="1166" w:hanging="360"/>
        <w:jc w:val="left"/>
        <w:rPr>
          <w:sz w:val="26"/>
        </w:rPr>
      </w:pPr>
      <w:r>
        <w:rPr>
          <w:sz w:val="26"/>
        </w:rPr>
        <w:t>With the topic: Personal schedule management, although the installation program has not yet completed its functions, if it has time to develop and perfect it, this program will be extremely helpful to everyone in the community. system work and manage his time</w:t>
      </w:r>
      <w:r>
        <w:rPr>
          <w:spacing w:val="-3"/>
          <w:sz w:val="26"/>
        </w:rPr>
        <w:t xml:space="preserve"> </w:t>
      </w:r>
      <w:r>
        <w:rPr>
          <w:sz w:val="26"/>
        </w:rPr>
        <w:t>properly.</w:t>
      </w:r>
    </w:p>
    <w:p>
      <w:pPr>
        <w:pStyle w:val="4"/>
        <w:numPr>
          <w:ilvl w:val="1"/>
          <w:numId w:val="15"/>
        </w:numPr>
        <w:tabs>
          <w:tab w:val="left" w:pos="621"/>
        </w:tabs>
        <w:spacing w:before="130" w:after="0" w:line="240" w:lineRule="auto"/>
        <w:ind w:left="621" w:right="0" w:hanging="421"/>
        <w:jc w:val="left"/>
      </w:pPr>
      <w:bookmarkStart w:id="117" w:name="_bookmark41"/>
      <w:bookmarkEnd w:id="117"/>
      <w:bookmarkStart w:id="118" w:name="6.2 Limit:"/>
      <w:bookmarkEnd w:id="118"/>
      <w:bookmarkStart w:id="119" w:name="_bookmark41"/>
      <w:bookmarkEnd w:id="119"/>
      <w:r>
        <w:t>Limit:</w:t>
      </w:r>
    </w:p>
    <w:p>
      <w:pPr>
        <w:pStyle w:val="15"/>
        <w:numPr>
          <w:ilvl w:val="2"/>
          <w:numId w:val="15"/>
        </w:numPr>
        <w:tabs>
          <w:tab w:val="left" w:pos="920"/>
          <w:tab w:val="left" w:pos="921"/>
        </w:tabs>
        <w:spacing w:before="261" w:after="0" w:line="345" w:lineRule="auto"/>
        <w:ind w:left="921" w:right="1237" w:hanging="360"/>
        <w:jc w:val="left"/>
        <w:rPr>
          <w:sz w:val="26"/>
        </w:rPr>
      </w:pPr>
      <w:r>
        <w:rPr>
          <w:sz w:val="26"/>
        </w:rPr>
        <w:t>Due to the limited implementation time of the project, the program cannot avoid certain shortcomings. In addition, the stork program has several potential search and statistics fu</w:t>
      </w:r>
      <w:bookmarkStart w:id="125" w:name="_GoBack"/>
      <w:bookmarkEnd w:id="125"/>
      <w:r>
        <w:rPr>
          <w:sz w:val="26"/>
        </w:rPr>
        <w:t>nctions that have not had enough time to implement. At the same time there are still some incomplete and incomplete forms and data constraints that are still incomplete. Moreover, in the process of writing the program and learning about the SQLite Server language, shortcomings cannot be</w:t>
      </w:r>
      <w:r>
        <w:rPr>
          <w:spacing w:val="-1"/>
          <w:sz w:val="26"/>
        </w:rPr>
        <w:t xml:space="preserve"> </w:t>
      </w:r>
      <w:r>
        <w:rPr>
          <w:sz w:val="26"/>
        </w:rPr>
        <w:t>avoided.</w:t>
      </w:r>
    </w:p>
    <w:p>
      <w:pPr>
        <w:pStyle w:val="4"/>
        <w:numPr>
          <w:ilvl w:val="1"/>
          <w:numId w:val="15"/>
        </w:numPr>
        <w:tabs>
          <w:tab w:val="left" w:pos="621"/>
        </w:tabs>
        <w:spacing w:before="129" w:after="0" w:line="240" w:lineRule="auto"/>
        <w:ind w:left="621" w:right="0" w:hanging="421"/>
        <w:jc w:val="left"/>
      </w:pPr>
      <w:bookmarkStart w:id="120" w:name="_bookmark42"/>
      <w:bookmarkEnd w:id="120"/>
      <w:bookmarkStart w:id="121" w:name="_bookmark42"/>
      <w:bookmarkEnd w:id="121"/>
      <w:bookmarkStart w:id="122" w:name="6.3 Development:"/>
      <w:bookmarkEnd w:id="122"/>
      <w:r>
        <w:t>Development:</w:t>
      </w:r>
    </w:p>
    <w:p>
      <w:pPr>
        <w:pStyle w:val="15"/>
        <w:numPr>
          <w:ilvl w:val="2"/>
          <w:numId w:val="15"/>
        </w:numPr>
        <w:tabs>
          <w:tab w:val="left" w:pos="920"/>
          <w:tab w:val="left" w:pos="921"/>
        </w:tabs>
        <w:spacing w:before="262" w:after="0" w:line="348" w:lineRule="auto"/>
        <w:ind w:left="921" w:right="1284" w:hanging="360"/>
        <w:jc w:val="left"/>
        <w:rPr>
          <w:sz w:val="26"/>
        </w:rPr>
      </w:pPr>
      <w:r>
        <w:rPr>
          <w:sz w:val="26"/>
        </w:rPr>
        <w:t>For the program to work more efficiently, data must be stored in a more</w:t>
      </w:r>
      <w:r>
        <w:rPr>
          <w:spacing w:val="-30"/>
          <w:sz w:val="26"/>
        </w:rPr>
        <w:t xml:space="preserve"> </w:t>
      </w:r>
      <w:r>
        <w:rPr>
          <w:sz w:val="26"/>
        </w:rPr>
        <w:t>secure database management system. Along with that, we will try to improve it more with outstanding and unique features in the</w:t>
      </w:r>
      <w:r>
        <w:rPr>
          <w:spacing w:val="4"/>
          <w:sz w:val="26"/>
        </w:rPr>
        <w:t xml:space="preserve"> </w:t>
      </w:r>
      <w:r>
        <w:rPr>
          <w:sz w:val="26"/>
        </w:rPr>
        <w:t>future.</w:t>
      </w:r>
    </w:p>
    <w:p>
      <w:pPr>
        <w:spacing w:after="0" w:line="348" w:lineRule="auto"/>
        <w:jc w:val="left"/>
        <w:rPr>
          <w:sz w:val="26"/>
        </w:rPr>
        <w:sectPr>
          <w:pgSz w:w="11910" w:h="16840"/>
          <w:pgMar w:top="1060" w:right="0" w:bottom="1240" w:left="1500" w:header="0" w:footer="964" w:gutter="0"/>
          <w:cols w:space="720" w:num="1"/>
        </w:sect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5"/>
        <w:rPr>
          <w:sz w:val="27"/>
        </w:rPr>
      </w:pPr>
    </w:p>
    <w:p>
      <w:pPr>
        <w:pStyle w:val="2"/>
        <w:spacing w:before="87"/>
        <w:ind w:left="713" w:right="1644"/>
        <w:jc w:val="center"/>
      </w:pPr>
      <w:bookmarkStart w:id="123" w:name="_bookmark43"/>
      <w:bookmarkEnd w:id="123"/>
      <w:bookmarkStart w:id="124" w:name="THANK YOU!"/>
      <w:bookmarkEnd w:id="124"/>
      <w:r>
        <w:t>THANK YOU!</w:t>
      </w:r>
    </w:p>
    <w:p>
      <w:pPr>
        <w:pStyle w:val="15"/>
        <w:numPr>
          <w:ilvl w:val="2"/>
          <w:numId w:val="15"/>
        </w:numPr>
        <w:tabs>
          <w:tab w:val="left" w:pos="920"/>
          <w:tab w:val="left" w:pos="921"/>
        </w:tabs>
        <w:spacing w:before="228" w:after="0" w:line="240" w:lineRule="auto"/>
        <w:ind w:left="921" w:right="0" w:hanging="361"/>
        <w:jc w:val="left"/>
        <w:rPr>
          <w:sz w:val="26"/>
        </w:rPr>
      </w:pPr>
      <w:r>
        <w:rPr>
          <w:sz w:val="26"/>
        </w:rPr>
        <w:t>For the completion of this thesis, I would like to express my sincere thanks</w:t>
      </w:r>
      <w:r>
        <w:rPr>
          <w:spacing w:val="-9"/>
          <w:sz w:val="26"/>
        </w:rPr>
        <w:t xml:space="preserve"> </w:t>
      </w:r>
      <w:r>
        <w:rPr>
          <w:sz w:val="26"/>
        </w:rPr>
        <w:t>to:</w:t>
      </w:r>
    </w:p>
    <w:p>
      <w:pPr>
        <w:pStyle w:val="15"/>
        <w:numPr>
          <w:ilvl w:val="0"/>
          <w:numId w:val="16"/>
        </w:numPr>
        <w:tabs>
          <w:tab w:val="left" w:pos="921"/>
        </w:tabs>
        <w:spacing w:before="136" w:after="0" w:line="345" w:lineRule="auto"/>
        <w:ind w:left="921" w:right="1237" w:hanging="360"/>
        <w:jc w:val="left"/>
        <w:rPr>
          <w:sz w:val="26"/>
        </w:rPr>
      </w:pPr>
      <w:r>
        <w:rPr>
          <w:sz w:val="26"/>
        </w:rPr>
        <w:t>The Board of Directors of Ho Chi Minh City University of Economics and Finance for creating favorable conditions in terms of facilities with a modern library system, a variety of books and documents, convenient for searching</w:t>
      </w:r>
      <w:r>
        <w:rPr>
          <w:spacing w:val="-26"/>
          <w:sz w:val="26"/>
        </w:rPr>
        <w:t xml:space="preserve"> </w:t>
      </w:r>
      <w:r>
        <w:rPr>
          <w:sz w:val="26"/>
        </w:rPr>
        <w:t>and researching information</w:t>
      </w:r>
      <w:r>
        <w:rPr>
          <w:spacing w:val="-1"/>
          <w:sz w:val="26"/>
        </w:rPr>
        <w:t xml:space="preserve"> </w:t>
      </w:r>
      <w:r>
        <w:rPr>
          <w:sz w:val="26"/>
        </w:rPr>
        <w:t>retrieval.</w:t>
      </w:r>
    </w:p>
    <w:p>
      <w:pPr>
        <w:pStyle w:val="15"/>
        <w:numPr>
          <w:ilvl w:val="0"/>
          <w:numId w:val="16"/>
        </w:numPr>
        <w:tabs>
          <w:tab w:val="left" w:pos="921"/>
        </w:tabs>
        <w:spacing w:before="9" w:after="0" w:line="345" w:lineRule="auto"/>
        <w:ind w:left="921" w:right="1419" w:hanging="360"/>
        <w:jc w:val="left"/>
        <w:rPr>
          <w:sz w:val="26"/>
        </w:rPr>
      </w:pPr>
      <w:r>
        <w:rPr>
          <w:sz w:val="26"/>
        </w:rPr>
        <w:t>I would like to thank the subject lecturer - Master Dang Thi Kim Giao for her dedicated and detailed teaching so that I have enough knowledge and apply them to this</w:t>
      </w:r>
      <w:r>
        <w:rPr>
          <w:spacing w:val="-2"/>
          <w:sz w:val="26"/>
        </w:rPr>
        <w:t xml:space="preserve"> </w:t>
      </w:r>
      <w:r>
        <w:rPr>
          <w:sz w:val="26"/>
        </w:rPr>
        <w:t>topic.</w:t>
      </w:r>
    </w:p>
    <w:p>
      <w:pPr>
        <w:pStyle w:val="15"/>
        <w:numPr>
          <w:ilvl w:val="0"/>
          <w:numId w:val="16"/>
        </w:numPr>
        <w:tabs>
          <w:tab w:val="left" w:pos="921"/>
        </w:tabs>
        <w:spacing w:before="8" w:after="0" w:line="345" w:lineRule="auto"/>
        <w:ind w:left="921" w:right="1503" w:hanging="360"/>
        <w:jc w:val="both"/>
        <w:rPr>
          <w:sz w:val="26"/>
        </w:rPr>
      </w:pPr>
      <w:r>
        <w:rPr>
          <w:sz w:val="26"/>
        </w:rPr>
        <w:t>Due to our inexperience in doing the subject as well as the limitations of our knowledge, we will inevitably make mistakes. We look forward to receiving comments, suggestions, and criticism from the lecturer to improve the</w:t>
      </w:r>
      <w:r>
        <w:rPr>
          <w:spacing w:val="-23"/>
          <w:sz w:val="26"/>
        </w:rPr>
        <w:t xml:space="preserve"> </w:t>
      </w:r>
      <w:r>
        <w:rPr>
          <w:sz w:val="26"/>
        </w:rPr>
        <w:t>essay.</w:t>
      </w:r>
    </w:p>
    <w:p>
      <w:pPr>
        <w:pStyle w:val="8"/>
        <w:spacing w:before="119"/>
        <w:ind w:left="4397"/>
        <w:jc w:val="both"/>
      </w:pPr>
      <w:r>
        <w:t>-Group 7-</w:t>
      </w:r>
    </w:p>
    <w:sectPr>
      <w:pgSz w:w="11910" w:h="16840"/>
      <w:pgMar w:top="1600" w:right="0" w:bottom="1240" w:left="1500" w:header="0" w:footer="964"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rlito">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3862070</wp:posOffset>
              </wp:positionH>
              <wp:positionV relativeFrom="page">
                <wp:posOffset>9890125</wp:posOffset>
              </wp:positionV>
              <wp:extent cx="190500" cy="194310"/>
              <wp:effectExtent l="0" t="0" r="0" b="0"/>
              <wp:wrapNone/>
              <wp:docPr id="22" name="Text Box 1"/>
              <wp:cNvGraphicFramePr/>
              <a:graphic xmlns:a="http://schemas.openxmlformats.org/drawingml/2006/main">
                <a:graphicData uri="http://schemas.microsoft.com/office/word/2010/wordprocessingShape">
                  <wps:wsp>
                    <wps:cNvSpPr txBox="1"/>
                    <wps:spPr>
                      <a:xfrm>
                        <a:off x="0" y="0"/>
                        <a:ext cx="190500" cy="194310"/>
                      </a:xfrm>
                      <a:prstGeom prst="rect">
                        <a:avLst/>
                      </a:prstGeom>
                      <a:noFill/>
                      <a:ln>
                        <a:noFill/>
                      </a:ln>
                    </wps:spPr>
                    <wps:txbx>
                      <w:txbxContent>
                        <w:p>
                          <w:pPr>
                            <w:spacing w:before="10"/>
                            <w:ind w:left="20" w:right="0" w:firstLine="0"/>
                            <w:jc w:val="left"/>
                            <w:rPr>
                              <w:sz w:val="24"/>
                            </w:rPr>
                          </w:pPr>
                          <w:r>
                            <w:rPr>
                              <w:sz w:val="24"/>
                            </w:rPr>
                            <w:t>iiii</w:t>
                          </w:r>
                        </w:p>
                      </w:txbxContent>
                    </wps:txbx>
                    <wps:bodyPr lIns="0" tIns="0" rIns="0" bIns="0" upright="1"/>
                  </wps:wsp>
                </a:graphicData>
              </a:graphic>
            </wp:anchor>
          </w:drawing>
        </mc:Choice>
        <mc:Fallback>
          <w:pict>
            <v:shape id="Text Box 1" o:spid="_x0000_s1026" o:spt="202" type="#_x0000_t202" style="position:absolute;left:0pt;margin-left:304.1pt;margin-top:778.75pt;height:15.3pt;width:15pt;mso-position-horizontal-relative:page;mso-position-vertical-relative:page;z-index:-251656192;mso-width-relative:page;mso-height-relative:page;" filled="f" stroked="f" coordsize="21600,21600" o:gfxdata="UEsDBAoAAAAAAIdO4kAAAAAAAAAAAAAAAAAEAAAAZHJzL1BLAwQUAAAACACHTuJAg3ug8dkAAAAN&#10;AQAADwAAAGRycy9kb3ducmV2LnhtbE2PzU7DMBCE70i8g7VI3KidooQQ4lQIwQkJkYYDRyd2E6vx&#10;OsTuD2/P5kSPO/NpdqbcnN3IjmYO1qOEZCWAGey8tthL+Gre7nJgISrUavRoJPyaAJvq+qpUhfYn&#10;rM1xG3tGIRgKJWGIcSo4D91gnAorPxkkb+dnpyKdc8/1rE4U7ka+FiLjTlmkD4OazMtguv324CQ8&#10;f2P9an8+2s96V9umeRT4nu2lvL1JxBOwaM7xH4alPlWHijq1/oA6sFFCJvI1oWSk6UMKjJDsfpHa&#10;RcrzBHhV8ssV1R9QSwMEFAAAAAgAh07iQOyUWHaqAQAAcQMAAA4AAABkcnMvZTJvRG9jLnhtbK1T&#10;y27bMBC8F8g/ELzHlJy0aATLAQIjQYGiLZD0A2iKsgjwhV3akv++S9py0vSSQy/Ucnc5nJmlVveT&#10;s+ygAU3wLa8XFWfaq9AZv2v575fH66+cYZK+kzZ43fKjRn6/vvq0GmOjl2EIttPACMRjM8aWDynF&#10;RghUg3YSFyFqT8U+gJOJtrATHciR0J0Vy6r6IsYAXYSgNCJlN6ciPyPCRwBD3xulN0HtnfbphAra&#10;ykSScDAR+bqw7Xut0s++R52YbTkpTWWlSyje5lWsV7LZgYyDUWcK8iMU3mly0ni69AK1kUmyPZh/&#10;oJxREDD0aaGCEychxRFSUVfvvHkeZNRFC1mN8WI6/j9Y9ePwC5jpWr5ccualo4m/6CmxhzCxOtsz&#10;Rmyo6zlSX5ooTY9mziMls+qpB5e/pIdRncw9XszNYCofuqs+V1RRVKrvbm/qYr54PRwB05MOjuWg&#10;5UCzK5bKw3dMRIRa55Z8lw+PxtoyP+v/SlBjzojM/MQwR2naTmc529AdSY395snJ/CrmAOZgOwf7&#10;CGY3EJ2iuUDSJAqZ86vJo367Lxe//inr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IN7oPHZAAAA&#10;DQEAAA8AAAAAAAAAAQAgAAAAIgAAAGRycy9kb3ducmV2LnhtbFBLAQIUABQAAAAIAIdO4kDslFh2&#10;qgEAAHEDAAAOAAAAAAAAAAEAIAAAACgBAABkcnMvZTJvRG9jLnhtbFBLBQYAAAAABgAGAFkBAABE&#10;BQAAAAA=&#10;">
              <v:fill on="f" focussize="0,0"/>
              <v:stroke on="f"/>
              <v:imagedata o:title=""/>
              <o:lock v:ext="edit" aspectratio="f"/>
              <v:textbox inset="0mm,0mm,0mm,0mm">
                <w:txbxContent>
                  <w:p>
                    <w:pPr>
                      <w:spacing w:before="10"/>
                      <w:ind w:left="20" w:right="0" w:firstLine="0"/>
                      <w:jc w:val="left"/>
                      <w:rPr>
                        <w:sz w:val="24"/>
                      </w:rPr>
                    </w:pPr>
                    <w:r>
                      <w:rPr>
                        <w:sz w:val="24"/>
                      </w:rPr>
                      <w:t>iiii</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3839845</wp:posOffset>
              </wp:positionH>
              <wp:positionV relativeFrom="page">
                <wp:posOffset>9890125</wp:posOffset>
              </wp:positionV>
              <wp:extent cx="236220" cy="194310"/>
              <wp:effectExtent l="0" t="0" r="0" b="0"/>
              <wp:wrapNone/>
              <wp:docPr id="24" name="Text Box 2"/>
              <wp:cNvGraphicFramePr/>
              <a:graphic xmlns:a="http://schemas.openxmlformats.org/drawingml/2006/main">
                <a:graphicData uri="http://schemas.microsoft.com/office/word/2010/wordprocessingShape">
                  <wps:wsp>
                    <wps:cNvSpPr txBox="1"/>
                    <wps:spPr>
                      <a:xfrm>
                        <a:off x="0" y="0"/>
                        <a:ext cx="236220" cy="194310"/>
                      </a:xfrm>
                      <a:prstGeom prst="rect">
                        <a:avLst/>
                      </a:prstGeom>
                      <a:noFill/>
                      <a:ln>
                        <a:noFill/>
                      </a:ln>
                    </wps:spPr>
                    <wps:txbx>
                      <w:txbxContent>
                        <w:p>
                          <w:pPr>
                            <w:spacing w:before="10"/>
                            <w:ind w:left="20" w:right="0" w:firstLine="0"/>
                            <w:jc w:val="left"/>
                            <w:rPr>
                              <w:sz w:val="24"/>
                            </w:rPr>
                          </w:pPr>
                          <w:r>
                            <w:rPr>
                              <w:sz w:val="24"/>
                            </w:rPr>
                            <w:t>iiiii</w:t>
                          </w:r>
                        </w:p>
                      </w:txbxContent>
                    </wps:txbx>
                    <wps:bodyPr lIns="0" tIns="0" rIns="0" bIns="0" upright="1"/>
                  </wps:wsp>
                </a:graphicData>
              </a:graphic>
            </wp:anchor>
          </w:drawing>
        </mc:Choice>
        <mc:Fallback>
          <w:pict>
            <v:shape id="Text Box 2" o:spid="_x0000_s1026" o:spt="202" type="#_x0000_t202" style="position:absolute;left:0pt;margin-left:302.35pt;margin-top:778.75pt;height:15.3pt;width:18.6pt;mso-position-horizontal-relative:page;mso-position-vertical-relative:page;z-index:-251655168;mso-width-relative:page;mso-height-relative:page;" filled="f" stroked="f" coordsize="21600,21600" o:gfxdata="UEsDBAoAAAAAAIdO4kAAAAAAAAAAAAAAAAAEAAAAZHJzL1BLAwQUAAAACACHTuJATja37NsAAAAN&#10;AQAADwAAAGRycy9kb3ducmV2LnhtbE2Py07DMBBF90j8gzVI7Kgd1KRpiFMhBCskRBoWLJ14mliN&#10;xyF2H/w97qosZ+7RnTPl5mxHdsTZG0cSkoUAhtQ5baiX8NW8PeTAfFCk1egIJfyih011e1OqQrsT&#10;1Xjchp7FEvKFkjCEMBWc+25Aq/zCTUgx27nZqhDHued6VqdYbkf+KETGrTIULwxqwpcBu/32YCU8&#10;f1P9an4+2s96V5umWQt6z/ZS3t8l4glYwHO4wnDRj+pQRafWHUh7NkrIxHIV0Rik6SoFFpFsmayB&#10;tZdVnifAq5L//6L6A1BLAwQUAAAACACHTuJAM5Ttn6sBAABxAwAADgAAAGRycy9lMm9Eb2MueG1s&#10;rVPBbtswDL0P2D8IujdK3KLYjDgFiqDDgGEb0O4DFFmKBUiiQCmx8/ejlDjduksPu8g0ST++9yiv&#10;Hybv2FFjshA6vlosOdNBQW/DvuO/Xp5uPnGWsgy9dBB0x0868YfNxw/rMba6gQFcr5ERSEjtGDs+&#10;5BxbIZIatJdpAVEHKhpALzO94l70KEdC9040y+W9GAH7iKB0SpTdnov8gojvAQRjrNJbUAevQz6j&#10;onYyk6Q02Jj4prI1Rqv8w5ikM3MdJ6W5njSE4l05xWYt2z3KOFh1oSDfQ+GNJi9toKFXqK3Mkh3Q&#10;/gPlrUJIYPJCgRdnIdURUrFavvHmeZBRVy1kdYpX09P/g1Xfjz+R2b7jzR1nQXra+IueMnuEiTXF&#10;njGmlrqeI/XlidJ0aeZ8omRRPRn05Ul6GNXJ3NPV3AKmKNnc3jcNVRSVVp/vblfVfPH6ccSUv2jw&#10;rAQdR9pdtVQev6VMRKh1bimzAjxZ5+r+XPgrQY0lIwrzM8MS5Wk3XeTsoD+RGvc1kJPlVswBzsFu&#10;Dg4R7X4gOlVzhaRNVDKXW1NW/ed7Hfz6p2x+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E42t+zb&#10;AAAADQEAAA8AAAAAAAAAAQAgAAAAIgAAAGRycy9kb3ducmV2LnhtbFBLAQIUABQAAAAIAIdO4kAz&#10;lO2fqwEAAHEDAAAOAAAAAAAAAAEAIAAAACoBAABkcnMvZTJvRG9jLnhtbFBLBQYAAAAABgAGAFkB&#10;AABHBQAAAAA=&#10;">
              <v:fill on="f" focussize="0,0"/>
              <v:stroke on="f"/>
              <v:imagedata o:title=""/>
              <o:lock v:ext="edit" aspectratio="f"/>
              <v:textbox inset="0mm,0mm,0mm,0mm">
                <w:txbxContent>
                  <w:p>
                    <w:pPr>
                      <w:spacing w:before="10"/>
                      <w:ind w:left="20" w:right="0" w:firstLine="0"/>
                      <w:jc w:val="left"/>
                      <w:rPr>
                        <w:sz w:val="24"/>
                      </w:rPr>
                    </w:pPr>
                    <w:r>
                      <w:rPr>
                        <w:sz w:val="24"/>
                      </w:rPr>
                      <w:t>iiiii</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19"/>
      </w:rPr>
    </w:pPr>
    <w:r>
      <mc:AlternateContent>
        <mc:Choice Requires="wps">
          <w:drawing>
            <wp:anchor distT="0" distB="0" distL="114300" distR="114300" simplePos="0" relativeHeight="251661312" behindDoc="1" locked="0" layoutInCell="1" allowOverlap="1">
              <wp:simplePos x="0" y="0"/>
              <wp:positionH relativeFrom="page">
                <wp:posOffset>3846195</wp:posOffset>
              </wp:positionH>
              <wp:positionV relativeFrom="page">
                <wp:posOffset>9890125</wp:posOffset>
              </wp:positionV>
              <wp:extent cx="228600" cy="194310"/>
              <wp:effectExtent l="0" t="0" r="0" b="0"/>
              <wp:wrapNone/>
              <wp:docPr id="26" name="Text Box 3"/>
              <wp:cNvGraphicFramePr/>
              <a:graphic xmlns:a="http://schemas.openxmlformats.org/drawingml/2006/main">
                <a:graphicData uri="http://schemas.microsoft.com/office/word/2010/wordprocessingShape">
                  <wps:wsp>
                    <wps:cNvSpPr txBox="1"/>
                    <wps:spPr>
                      <a:xfrm>
                        <a:off x="0" y="0"/>
                        <a:ext cx="228600" cy="194310"/>
                      </a:xfrm>
                      <a:prstGeom prst="rect">
                        <a:avLst/>
                      </a:prstGeom>
                      <a:noFill/>
                      <a:ln>
                        <a:noFill/>
                      </a:ln>
                    </wps:spPr>
                    <wps:txbx>
                      <w:txbxContent>
                        <w:p>
                          <w:pPr>
                            <w:spacing w:before="10"/>
                            <w:ind w:left="60" w:right="0" w:firstLine="0"/>
                            <w:jc w:val="left"/>
                            <w:rPr>
                              <w:sz w:val="24"/>
                            </w:rPr>
                          </w:pPr>
                          <w:r>
                            <w:fldChar w:fldCharType="begin"/>
                          </w:r>
                          <w:r>
                            <w:rPr>
                              <w:sz w:val="24"/>
                            </w:rPr>
                            <w:instrText xml:space="preserve"> PAGE </w:instrText>
                          </w:r>
                          <w:r>
                            <w:fldChar w:fldCharType="separate"/>
                          </w:r>
                          <w:r>
                            <w:t>10</w:t>
                          </w:r>
                          <w:r>
                            <w:fldChar w:fldCharType="end"/>
                          </w:r>
                        </w:p>
                      </w:txbxContent>
                    </wps:txbx>
                    <wps:bodyPr lIns="0" tIns="0" rIns="0" bIns="0" upright="1"/>
                  </wps:wsp>
                </a:graphicData>
              </a:graphic>
            </wp:anchor>
          </w:drawing>
        </mc:Choice>
        <mc:Fallback>
          <w:pict>
            <v:shape id="Text Box 3" o:spid="_x0000_s1026" o:spt="202" type="#_x0000_t202" style="position:absolute;left:0pt;margin-left:302.85pt;margin-top:778.75pt;height:15.3pt;width:18pt;mso-position-horizontal-relative:page;mso-position-vertical-relative:page;z-index:-251655168;mso-width-relative:page;mso-height-relative:page;" filled="f" stroked="f" coordsize="21600,21600" o:gfxdata="UEsDBAoAAAAAAIdO4kAAAAAAAAAAAAAAAAAEAAAAZHJzL1BLAwQUAAAACACHTuJAZgxSXNoAAAAN&#10;AQAADwAAAGRycy9kb3ducmV2LnhtbE2PzU7DMBCE70i8g7WVuFE7iKQhjVMhBCckRBoOHJ3YTazG&#10;6xC7P7w921M57syn2Zlyc3YjO5o5WI8SkqUAZrDz2mIv4at5u8+BhahQq9GjkfBrAmyq25tSFdqf&#10;sDbHbewZhWAolIQhxqngPHSDcSos/WSQvJ2fnYp0zj3XszpRuBv5gxAZd8oifRjUZF4G0+23Byfh&#10;+RvrV/vz0X7Wu9o2zZPA92wv5d0iEWtg0ZzjFYZLfaoOFXVq/QF1YKOETKQrQslI01UKjJDsMSGp&#10;vUh5ngCvSv5/RfUHUEsDBBQAAAAIAIdO4kDpaqCxqwEAAHEDAAAOAAAAZHJzL2Uyb0RvYy54bWyt&#10;U8Fu2zAMvQ/oPwi6L3LcIeiMOAWGoEWBYRvQ7gMUWY4FSKIgKrHz96OUOO26Sw+7yDRJP773KK/v&#10;J2fZUUc04Fu+XFScaa+gM37f8t8vD5/vOMMkfScteN3yk0Z+v7n5tB5Do2sYwHY6MgLx2Iyh5UNK&#10;oREC1aCdxAUE7anYQ3Qy0Wvciy7KkdCdFXVVrcQIsQsRlEak7PZc5BfE+BFA6Huj9BbUwWmfzqhR&#10;W5lIEg4mIN8Utn2vVfrZ96gTsy0npamcNITiXT7FZi2bfZRhMOpCQX6EwjtNThpPQ69QW5kkO0Tz&#10;D5QzKgJCnxYKnDgLKY6QimX1zpvnQQZdtJDVGK6m4/+DVT+OvyIzXcvrFWdeOtr4i54S+wYTu832&#10;jAEb6noO1JcmStOlmfNIyax66qPLT9LDqE7mnq7mZjBFybq+W1VUUVRafv1yuyzmi9ePQ8T0qMGx&#10;HLQ80u6KpfL4HRMRoda5Jc/y8GCsLfuz/q8ENeaMyMzPDHOUpt10kbOD7kRq7JMnJ/OtmIM4B7s5&#10;OIRo9gPRKZoLJG2ikLncmrzqt+9l8Oufsvk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gxSXNoA&#10;AAANAQAADwAAAAAAAAABACAAAAAiAAAAZHJzL2Rvd25yZXYueG1sUEsBAhQAFAAAAAgAh07iQOlq&#10;oLGrAQAAcQMAAA4AAAAAAAAAAQAgAAAAKQEAAGRycy9lMm9Eb2MueG1sUEsFBgAAAAAGAAYAWQEA&#10;AEYFAAAAAA==&#10;">
              <v:fill on="f" focussize="0,0"/>
              <v:stroke on="f"/>
              <v:imagedata o:title=""/>
              <o:lock v:ext="edit" aspectratio="f"/>
              <v:textbox inset="0mm,0mm,0mm,0mm">
                <w:txbxContent>
                  <w:p>
                    <w:pPr>
                      <w:spacing w:before="10"/>
                      <w:ind w:left="60" w:right="0" w:firstLine="0"/>
                      <w:jc w:val="left"/>
                      <w:rPr>
                        <w:sz w:val="24"/>
                      </w:rPr>
                    </w:pPr>
                    <w:r>
                      <w:fldChar w:fldCharType="begin"/>
                    </w:r>
                    <w:r>
                      <w:rPr>
                        <w:sz w:val="24"/>
                      </w:rPr>
                      <w:instrText xml:space="preserve"> PAGE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2"/>
      <w:numFmt w:val="decimal"/>
      <w:lvlText w:val="%1"/>
      <w:lvlJc w:val="left"/>
      <w:pPr>
        <w:ind w:left="621" w:hanging="421"/>
        <w:jc w:val="left"/>
      </w:pPr>
      <w:rPr>
        <w:rFonts w:hint="default"/>
        <w:lang w:val="en-US" w:eastAsia="en-US" w:bidi="ar-SA"/>
      </w:rPr>
    </w:lvl>
    <w:lvl w:ilvl="1" w:tentative="0">
      <w:start w:val="1"/>
      <w:numFmt w:val="decimal"/>
      <w:lvlText w:val="%1.%2"/>
      <w:lvlJc w:val="left"/>
      <w:pPr>
        <w:ind w:left="621" w:hanging="421"/>
        <w:jc w:val="left"/>
      </w:pPr>
      <w:rPr>
        <w:rFonts w:hint="default" w:ascii="Times New Roman" w:hAnsi="Times New Roman" w:eastAsia="Times New Roman" w:cs="Times New Roman"/>
        <w:b/>
        <w:bCs/>
        <w:spacing w:val="-3"/>
        <w:w w:val="99"/>
        <w:sz w:val="28"/>
        <w:szCs w:val="28"/>
        <w:lang w:val="en-US" w:eastAsia="en-US" w:bidi="ar-SA"/>
      </w:rPr>
    </w:lvl>
    <w:lvl w:ilvl="2" w:tentative="0">
      <w:start w:val="1"/>
      <w:numFmt w:val="decimal"/>
      <w:lvlText w:val="%1.%2.%3"/>
      <w:lvlJc w:val="left"/>
      <w:pPr>
        <w:ind w:left="851" w:hanging="585"/>
        <w:jc w:val="right"/>
      </w:pPr>
      <w:rPr>
        <w:rFonts w:hint="default" w:ascii="Times New Roman" w:hAnsi="Times New Roman" w:eastAsia="Times New Roman" w:cs="Times New Roman"/>
        <w:b/>
        <w:bCs/>
        <w:i/>
        <w:spacing w:val="-3"/>
        <w:w w:val="99"/>
        <w:sz w:val="26"/>
        <w:szCs w:val="26"/>
        <w:lang w:val="en-US" w:eastAsia="en-US" w:bidi="ar-SA"/>
      </w:rPr>
    </w:lvl>
    <w:lvl w:ilvl="3" w:tentative="0">
      <w:start w:val="0"/>
      <w:numFmt w:val="bullet"/>
      <w:lvlText w:val="-"/>
      <w:lvlJc w:val="left"/>
      <w:pPr>
        <w:ind w:left="921" w:hanging="360"/>
      </w:pPr>
      <w:rPr>
        <w:rFonts w:hint="default" w:ascii="Times New Roman" w:hAnsi="Times New Roman" w:eastAsia="Times New Roman" w:cs="Times New Roman"/>
        <w:spacing w:val="-2"/>
        <w:w w:val="99"/>
        <w:sz w:val="24"/>
        <w:szCs w:val="24"/>
        <w:lang w:val="en-US" w:eastAsia="en-US" w:bidi="ar-SA"/>
      </w:rPr>
    </w:lvl>
    <w:lvl w:ilvl="4" w:tentative="0">
      <w:start w:val="0"/>
      <w:numFmt w:val="bullet"/>
      <w:lvlText w:val="•"/>
      <w:lvlJc w:val="left"/>
      <w:pPr>
        <w:ind w:left="3291" w:hanging="360"/>
      </w:pPr>
      <w:rPr>
        <w:rFonts w:hint="default"/>
        <w:lang w:val="en-US" w:eastAsia="en-US" w:bidi="ar-SA"/>
      </w:rPr>
    </w:lvl>
    <w:lvl w:ilvl="5" w:tentative="0">
      <w:start w:val="0"/>
      <w:numFmt w:val="bullet"/>
      <w:lvlText w:val="•"/>
      <w:lvlJc w:val="left"/>
      <w:pPr>
        <w:ind w:left="4476" w:hanging="360"/>
      </w:pPr>
      <w:rPr>
        <w:rFonts w:hint="default"/>
        <w:lang w:val="en-US" w:eastAsia="en-US" w:bidi="ar-SA"/>
      </w:rPr>
    </w:lvl>
    <w:lvl w:ilvl="6" w:tentative="0">
      <w:start w:val="0"/>
      <w:numFmt w:val="bullet"/>
      <w:lvlText w:val="•"/>
      <w:lvlJc w:val="left"/>
      <w:pPr>
        <w:ind w:left="5662" w:hanging="360"/>
      </w:pPr>
      <w:rPr>
        <w:rFonts w:hint="default"/>
        <w:lang w:val="en-US" w:eastAsia="en-US" w:bidi="ar-SA"/>
      </w:rPr>
    </w:lvl>
    <w:lvl w:ilvl="7" w:tentative="0">
      <w:start w:val="0"/>
      <w:numFmt w:val="bullet"/>
      <w:lvlText w:val="•"/>
      <w:lvlJc w:val="left"/>
      <w:pPr>
        <w:ind w:left="6848" w:hanging="360"/>
      </w:pPr>
      <w:rPr>
        <w:rFonts w:hint="default"/>
        <w:lang w:val="en-US" w:eastAsia="en-US" w:bidi="ar-SA"/>
      </w:rPr>
    </w:lvl>
    <w:lvl w:ilvl="8" w:tentative="0">
      <w:start w:val="0"/>
      <w:numFmt w:val="bullet"/>
      <w:lvlText w:val="•"/>
      <w:lvlJc w:val="left"/>
      <w:pPr>
        <w:ind w:left="8033" w:hanging="360"/>
      </w:pPr>
      <w:rPr>
        <w:rFonts w:hint="default"/>
        <w:lang w:val="en-US" w:eastAsia="en-US" w:bidi="ar-SA"/>
      </w:rPr>
    </w:lvl>
  </w:abstractNum>
  <w:abstractNum w:abstractNumId="1">
    <w:nsid w:val="B5E306ED"/>
    <w:multiLevelType w:val="multilevel"/>
    <w:tmpl w:val="B5E306ED"/>
    <w:lvl w:ilvl="0" w:tentative="0">
      <w:start w:val="4"/>
      <w:numFmt w:val="decimal"/>
      <w:lvlText w:val="%1"/>
      <w:lvlJc w:val="left"/>
      <w:pPr>
        <w:ind w:left="801" w:hanging="360"/>
        <w:jc w:val="left"/>
      </w:pPr>
      <w:rPr>
        <w:rFonts w:hint="default"/>
        <w:lang w:val="en-US" w:eastAsia="en-US" w:bidi="ar-SA"/>
      </w:rPr>
    </w:lvl>
    <w:lvl w:ilvl="1" w:tentative="0">
      <w:start w:val="1"/>
      <w:numFmt w:val="decimal"/>
      <w:lvlText w:val="%1.%2"/>
      <w:lvlJc w:val="left"/>
      <w:pPr>
        <w:ind w:left="801" w:hanging="360"/>
        <w:jc w:val="left"/>
      </w:pPr>
      <w:rPr>
        <w:rFonts w:hint="default" w:ascii="Times New Roman" w:hAnsi="Times New Roman" w:eastAsia="Times New Roman" w:cs="Times New Roman"/>
        <w:spacing w:val="-2"/>
        <w:w w:val="99"/>
        <w:sz w:val="24"/>
        <w:szCs w:val="24"/>
        <w:lang w:val="en-US" w:eastAsia="en-US" w:bidi="ar-SA"/>
      </w:rPr>
    </w:lvl>
    <w:lvl w:ilvl="2" w:tentative="0">
      <w:start w:val="1"/>
      <w:numFmt w:val="decimal"/>
      <w:lvlText w:val="%1.%2.%3"/>
      <w:lvlJc w:val="left"/>
      <w:pPr>
        <w:ind w:left="1221" w:hanging="540"/>
        <w:jc w:val="left"/>
      </w:pPr>
      <w:rPr>
        <w:rFonts w:hint="default" w:ascii="Times New Roman" w:hAnsi="Times New Roman" w:eastAsia="Times New Roman" w:cs="Times New Roman"/>
        <w:spacing w:val="-2"/>
        <w:w w:val="99"/>
        <w:sz w:val="24"/>
        <w:szCs w:val="24"/>
        <w:lang w:val="en-US" w:eastAsia="en-US" w:bidi="ar-SA"/>
      </w:rPr>
    </w:lvl>
    <w:lvl w:ilvl="3" w:tentative="0">
      <w:start w:val="0"/>
      <w:numFmt w:val="bullet"/>
      <w:lvlText w:val="•"/>
      <w:lvlJc w:val="left"/>
      <w:pPr>
        <w:ind w:left="3261" w:hanging="540"/>
      </w:pPr>
      <w:rPr>
        <w:rFonts w:hint="default"/>
        <w:lang w:val="en-US" w:eastAsia="en-US" w:bidi="ar-SA"/>
      </w:rPr>
    </w:lvl>
    <w:lvl w:ilvl="4" w:tentative="0">
      <w:start w:val="0"/>
      <w:numFmt w:val="bullet"/>
      <w:lvlText w:val="•"/>
      <w:lvlJc w:val="left"/>
      <w:pPr>
        <w:ind w:left="4281" w:hanging="540"/>
      </w:pPr>
      <w:rPr>
        <w:rFonts w:hint="default"/>
        <w:lang w:val="en-US" w:eastAsia="en-US" w:bidi="ar-SA"/>
      </w:rPr>
    </w:lvl>
    <w:lvl w:ilvl="5" w:tentative="0">
      <w:start w:val="0"/>
      <w:numFmt w:val="bullet"/>
      <w:lvlText w:val="•"/>
      <w:lvlJc w:val="left"/>
      <w:pPr>
        <w:ind w:left="5302" w:hanging="540"/>
      </w:pPr>
      <w:rPr>
        <w:rFonts w:hint="default"/>
        <w:lang w:val="en-US" w:eastAsia="en-US" w:bidi="ar-SA"/>
      </w:rPr>
    </w:lvl>
    <w:lvl w:ilvl="6" w:tentative="0">
      <w:start w:val="0"/>
      <w:numFmt w:val="bullet"/>
      <w:lvlText w:val="•"/>
      <w:lvlJc w:val="left"/>
      <w:pPr>
        <w:ind w:left="6322" w:hanging="540"/>
      </w:pPr>
      <w:rPr>
        <w:rFonts w:hint="default"/>
        <w:lang w:val="en-US" w:eastAsia="en-US" w:bidi="ar-SA"/>
      </w:rPr>
    </w:lvl>
    <w:lvl w:ilvl="7" w:tentative="0">
      <w:start w:val="0"/>
      <w:numFmt w:val="bullet"/>
      <w:lvlText w:val="•"/>
      <w:lvlJc w:val="left"/>
      <w:pPr>
        <w:ind w:left="7343" w:hanging="540"/>
      </w:pPr>
      <w:rPr>
        <w:rFonts w:hint="default"/>
        <w:lang w:val="en-US" w:eastAsia="en-US" w:bidi="ar-SA"/>
      </w:rPr>
    </w:lvl>
    <w:lvl w:ilvl="8" w:tentative="0">
      <w:start w:val="0"/>
      <w:numFmt w:val="bullet"/>
      <w:lvlText w:val="•"/>
      <w:lvlJc w:val="left"/>
      <w:pPr>
        <w:ind w:left="8363" w:hanging="540"/>
      </w:pPr>
      <w:rPr>
        <w:rFonts w:hint="default"/>
        <w:lang w:val="en-US" w:eastAsia="en-US" w:bidi="ar-SA"/>
      </w:rPr>
    </w:lvl>
  </w:abstractNum>
  <w:abstractNum w:abstractNumId="2">
    <w:nsid w:val="BF205925"/>
    <w:multiLevelType w:val="multilevel"/>
    <w:tmpl w:val="BF205925"/>
    <w:lvl w:ilvl="0" w:tentative="0">
      <w:start w:val="3"/>
      <w:numFmt w:val="decimal"/>
      <w:lvlText w:val="%1"/>
      <w:lvlJc w:val="left"/>
      <w:pPr>
        <w:ind w:left="801" w:hanging="360"/>
        <w:jc w:val="left"/>
      </w:pPr>
      <w:rPr>
        <w:rFonts w:hint="default"/>
        <w:lang w:val="en-US" w:eastAsia="en-US" w:bidi="ar-SA"/>
      </w:rPr>
    </w:lvl>
    <w:lvl w:ilvl="1" w:tentative="0">
      <w:start w:val="1"/>
      <w:numFmt w:val="decimal"/>
      <w:lvlText w:val="%1.%2"/>
      <w:lvlJc w:val="left"/>
      <w:pPr>
        <w:ind w:left="801" w:hanging="360"/>
        <w:jc w:val="left"/>
      </w:pPr>
      <w:rPr>
        <w:rFonts w:hint="default" w:ascii="Times New Roman" w:hAnsi="Times New Roman" w:eastAsia="Times New Roman" w:cs="Times New Roman"/>
        <w:spacing w:val="-2"/>
        <w:w w:val="100"/>
        <w:sz w:val="24"/>
        <w:szCs w:val="24"/>
        <w:lang w:val="en-US" w:eastAsia="en-US" w:bidi="ar-SA"/>
      </w:rPr>
    </w:lvl>
    <w:lvl w:ilvl="2" w:tentative="0">
      <w:start w:val="0"/>
      <w:numFmt w:val="bullet"/>
      <w:lvlText w:val="•"/>
      <w:lvlJc w:val="left"/>
      <w:pPr>
        <w:ind w:left="2721" w:hanging="360"/>
      </w:pPr>
      <w:rPr>
        <w:rFonts w:hint="default"/>
        <w:lang w:val="en-US" w:eastAsia="en-US" w:bidi="ar-SA"/>
      </w:rPr>
    </w:lvl>
    <w:lvl w:ilvl="3" w:tentative="0">
      <w:start w:val="0"/>
      <w:numFmt w:val="bullet"/>
      <w:lvlText w:val="•"/>
      <w:lvlJc w:val="left"/>
      <w:pPr>
        <w:ind w:left="3681" w:hanging="360"/>
      </w:pPr>
      <w:rPr>
        <w:rFonts w:hint="default"/>
        <w:lang w:val="en-US" w:eastAsia="en-US" w:bidi="ar-SA"/>
      </w:rPr>
    </w:lvl>
    <w:lvl w:ilvl="4" w:tentative="0">
      <w:start w:val="0"/>
      <w:numFmt w:val="bullet"/>
      <w:lvlText w:val="•"/>
      <w:lvlJc w:val="left"/>
      <w:pPr>
        <w:ind w:left="4642" w:hanging="360"/>
      </w:pPr>
      <w:rPr>
        <w:rFonts w:hint="default"/>
        <w:lang w:val="en-US" w:eastAsia="en-US" w:bidi="ar-SA"/>
      </w:rPr>
    </w:lvl>
    <w:lvl w:ilvl="5" w:tentative="0">
      <w:start w:val="0"/>
      <w:numFmt w:val="bullet"/>
      <w:lvlText w:val="•"/>
      <w:lvlJc w:val="left"/>
      <w:pPr>
        <w:ind w:left="5602" w:hanging="360"/>
      </w:pPr>
      <w:rPr>
        <w:rFonts w:hint="default"/>
        <w:lang w:val="en-US" w:eastAsia="en-US" w:bidi="ar-SA"/>
      </w:rPr>
    </w:lvl>
    <w:lvl w:ilvl="6" w:tentative="0">
      <w:start w:val="0"/>
      <w:numFmt w:val="bullet"/>
      <w:lvlText w:val="•"/>
      <w:lvlJc w:val="left"/>
      <w:pPr>
        <w:ind w:left="6563" w:hanging="360"/>
      </w:pPr>
      <w:rPr>
        <w:rFonts w:hint="default"/>
        <w:lang w:val="en-US" w:eastAsia="en-US" w:bidi="ar-SA"/>
      </w:rPr>
    </w:lvl>
    <w:lvl w:ilvl="7" w:tentative="0">
      <w:start w:val="0"/>
      <w:numFmt w:val="bullet"/>
      <w:lvlText w:val="•"/>
      <w:lvlJc w:val="left"/>
      <w:pPr>
        <w:ind w:left="7523" w:hanging="360"/>
      </w:pPr>
      <w:rPr>
        <w:rFonts w:hint="default"/>
        <w:lang w:val="en-US" w:eastAsia="en-US" w:bidi="ar-SA"/>
      </w:rPr>
    </w:lvl>
    <w:lvl w:ilvl="8" w:tentative="0">
      <w:start w:val="0"/>
      <w:numFmt w:val="bullet"/>
      <w:lvlText w:val="•"/>
      <w:lvlJc w:val="left"/>
      <w:pPr>
        <w:ind w:left="8484" w:hanging="360"/>
      </w:pPr>
      <w:rPr>
        <w:rFonts w:hint="default"/>
        <w:lang w:val="en-US" w:eastAsia="en-US" w:bidi="ar-SA"/>
      </w:rPr>
    </w:lvl>
  </w:abstractNum>
  <w:abstractNum w:abstractNumId="3">
    <w:nsid w:val="C8879AEF"/>
    <w:multiLevelType w:val="multilevel"/>
    <w:tmpl w:val="C8879AEF"/>
    <w:lvl w:ilvl="0" w:tentative="0">
      <w:start w:val="4"/>
      <w:numFmt w:val="decimal"/>
      <w:lvlText w:val="%1"/>
      <w:lvlJc w:val="left"/>
      <w:pPr>
        <w:ind w:left="620" w:hanging="420"/>
        <w:jc w:val="left"/>
      </w:pPr>
      <w:rPr>
        <w:rFonts w:hint="default"/>
        <w:lang w:val="en-US" w:eastAsia="en-US" w:bidi="ar-SA"/>
      </w:rPr>
    </w:lvl>
    <w:lvl w:ilvl="1" w:tentative="0">
      <w:start w:val="1"/>
      <w:numFmt w:val="decimal"/>
      <w:lvlText w:val="%1.%2"/>
      <w:lvlJc w:val="left"/>
      <w:pPr>
        <w:ind w:left="620" w:hanging="420"/>
        <w:jc w:val="left"/>
      </w:pPr>
      <w:rPr>
        <w:rFonts w:hint="default" w:ascii="Times New Roman" w:hAnsi="Times New Roman" w:eastAsia="Times New Roman" w:cs="Times New Roman"/>
        <w:b/>
        <w:bCs/>
        <w:spacing w:val="-3"/>
        <w:w w:val="99"/>
        <w:sz w:val="28"/>
        <w:szCs w:val="28"/>
        <w:lang w:val="en-US" w:eastAsia="en-US" w:bidi="ar-SA"/>
      </w:rPr>
    </w:lvl>
    <w:lvl w:ilvl="2" w:tentative="0">
      <w:start w:val="1"/>
      <w:numFmt w:val="decimal"/>
      <w:lvlText w:val="%1.%2.%3"/>
      <w:lvlJc w:val="left"/>
      <w:pPr>
        <w:ind w:left="786" w:hanging="586"/>
        <w:jc w:val="left"/>
      </w:pPr>
      <w:rPr>
        <w:rFonts w:hint="default" w:ascii="Times New Roman" w:hAnsi="Times New Roman" w:eastAsia="Times New Roman" w:cs="Times New Roman"/>
        <w:b/>
        <w:bCs/>
        <w:i/>
        <w:spacing w:val="-3"/>
        <w:w w:val="99"/>
        <w:sz w:val="26"/>
        <w:szCs w:val="26"/>
        <w:lang w:val="en-US" w:eastAsia="en-US" w:bidi="ar-SA"/>
      </w:rPr>
    </w:lvl>
    <w:lvl w:ilvl="3" w:tentative="0">
      <w:start w:val="0"/>
      <w:numFmt w:val="bullet"/>
      <w:lvlText w:val="•"/>
      <w:lvlJc w:val="left"/>
      <w:pPr>
        <w:ind w:left="1541" w:hanging="586"/>
      </w:pPr>
      <w:rPr>
        <w:rFonts w:hint="default"/>
        <w:lang w:val="en-US" w:eastAsia="en-US" w:bidi="ar-SA"/>
      </w:rPr>
    </w:lvl>
    <w:lvl w:ilvl="4" w:tentative="0">
      <w:start w:val="0"/>
      <w:numFmt w:val="bullet"/>
      <w:lvlText w:val="•"/>
      <w:lvlJc w:val="left"/>
      <w:pPr>
        <w:ind w:left="1583" w:hanging="586"/>
      </w:pPr>
      <w:rPr>
        <w:rFonts w:hint="default"/>
        <w:lang w:val="en-US" w:eastAsia="en-US" w:bidi="ar-SA"/>
      </w:rPr>
    </w:lvl>
    <w:lvl w:ilvl="5" w:tentative="0">
      <w:start w:val="0"/>
      <w:numFmt w:val="bullet"/>
      <w:lvlText w:val="•"/>
      <w:lvlJc w:val="left"/>
      <w:pPr>
        <w:ind w:left="1625" w:hanging="586"/>
      </w:pPr>
      <w:rPr>
        <w:rFonts w:hint="default"/>
        <w:lang w:val="en-US" w:eastAsia="en-US" w:bidi="ar-SA"/>
      </w:rPr>
    </w:lvl>
    <w:lvl w:ilvl="6" w:tentative="0">
      <w:start w:val="0"/>
      <w:numFmt w:val="bullet"/>
      <w:lvlText w:val="•"/>
      <w:lvlJc w:val="left"/>
      <w:pPr>
        <w:ind w:left="1666" w:hanging="586"/>
      </w:pPr>
      <w:rPr>
        <w:rFonts w:hint="default"/>
        <w:lang w:val="en-US" w:eastAsia="en-US" w:bidi="ar-SA"/>
      </w:rPr>
    </w:lvl>
    <w:lvl w:ilvl="7" w:tentative="0">
      <w:start w:val="0"/>
      <w:numFmt w:val="bullet"/>
      <w:lvlText w:val="•"/>
      <w:lvlJc w:val="left"/>
      <w:pPr>
        <w:ind w:left="1708" w:hanging="586"/>
      </w:pPr>
      <w:rPr>
        <w:rFonts w:hint="default"/>
        <w:lang w:val="en-US" w:eastAsia="en-US" w:bidi="ar-SA"/>
      </w:rPr>
    </w:lvl>
    <w:lvl w:ilvl="8" w:tentative="0">
      <w:start w:val="0"/>
      <w:numFmt w:val="bullet"/>
      <w:lvlText w:val="•"/>
      <w:lvlJc w:val="left"/>
      <w:pPr>
        <w:ind w:left="1750" w:hanging="586"/>
      </w:pPr>
      <w:rPr>
        <w:rFonts w:hint="default"/>
        <w:lang w:val="en-US" w:eastAsia="en-US" w:bidi="ar-SA"/>
      </w:rPr>
    </w:lvl>
  </w:abstractNum>
  <w:abstractNum w:abstractNumId="4">
    <w:nsid w:val="CF092B84"/>
    <w:multiLevelType w:val="multilevel"/>
    <w:tmpl w:val="CF092B84"/>
    <w:lvl w:ilvl="0" w:tentative="0">
      <w:start w:val="1"/>
      <w:numFmt w:val="decimal"/>
      <w:lvlText w:val="%1"/>
      <w:lvlJc w:val="left"/>
      <w:pPr>
        <w:ind w:left="801" w:hanging="360"/>
        <w:jc w:val="left"/>
      </w:pPr>
      <w:rPr>
        <w:rFonts w:hint="default"/>
        <w:lang w:val="en-US" w:eastAsia="en-US" w:bidi="ar-SA"/>
      </w:rPr>
    </w:lvl>
    <w:lvl w:ilvl="1" w:tentative="0">
      <w:start w:val="1"/>
      <w:numFmt w:val="decimal"/>
      <w:lvlText w:val="%1.%2"/>
      <w:lvlJc w:val="left"/>
      <w:pPr>
        <w:ind w:left="801" w:hanging="360"/>
        <w:jc w:val="left"/>
      </w:pPr>
      <w:rPr>
        <w:rFonts w:hint="default" w:ascii="Times New Roman" w:hAnsi="Times New Roman" w:eastAsia="Times New Roman" w:cs="Times New Roman"/>
        <w:spacing w:val="-2"/>
        <w:w w:val="99"/>
        <w:sz w:val="24"/>
        <w:szCs w:val="24"/>
        <w:lang w:val="en-US" w:eastAsia="en-US" w:bidi="ar-SA"/>
      </w:rPr>
    </w:lvl>
    <w:lvl w:ilvl="2" w:tentative="0">
      <w:start w:val="0"/>
      <w:numFmt w:val="bullet"/>
      <w:lvlText w:val="•"/>
      <w:lvlJc w:val="left"/>
      <w:pPr>
        <w:ind w:left="2721" w:hanging="360"/>
      </w:pPr>
      <w:rPr>
        <w:rFonts w:hint="default"/>
        <w:lang w:val="en-US" w:eastAsia="en-US" w:bidi="ar-SA"/>
      </w:rPr>
    </w:lvl>
    <w:lvl w:ilvl="3" w:tentative="0">
      <w:start w:val="0"/>
      <w:numFmt w:val="bullet"/>
      <w:lvlText w:val="•"/>
      <w:lvlJc w:val="left"/>
      <w:pPr>
        <w:ind w:left="3681" w:hanging="360"/>
      </w:pPr>
      <w:rPr>
        <w:rFonts w:hint="default"/>
        <w:lang w:val="en-US" w:eastAsia="en-US" w:bidi="ar-SA"/>
      </w:rPr>
    </w:lvl>
    <w:lvl w:ilvl="4" w:tentative="0">
      <w:start w:val="0"/>
      <w:numFmt w:val="bullet"/>
      <w:lvlText w:val="•"/>
      <w:lvlJc w:val="left"/>
      <w:pPr>
        <w:ind w:left="4642" w:hanging="360"/>
      </w:pPr>
      <w:rPr>
        <w:rFonts w:hint="default"/>
        <w:lang w:val="en-US" w:eastAsia="en-US" w:bidi="ar-SA"/>
      </w:rPr>
    </w:lvl>
    <w:lvl w:ilvl="5" w:tentative="0">
      <w:start w:val="0"/>
      <w:numFmt w:val="bullet"/>
      <w:lvlText w:val="•"/>
      <w:lvlJc w:val="left"/>
      <w:pPr>
        <w:ind w:left="5602" w:hanging="360"/>
      </w:pPr>
      <w:rPr>
        <w:rFonts w:hint="default"/>
        <w:lang w:val="en-US" w:eastAsia="en-US" w:bidi="ar-SA"/>
      </w:rPr>
    </w:lvl>
    <w:lvl w:ilvl="6" w:tentative="0">
      <w:start w:val="0"/>
      <w:numFmt w:val="bullet"/>
      <w:lvlText w:val="•"/>
      <w:lvlJc w:val="left"/>
      <w:pPr>
        <w:ind w:left="6563" w:hanging="360"/>
      </w:pPr>
      <w:rPr>
        <w:rFonts w:hint="default"/>
        <w:lang w:val="en-US" w:eastAsia="en-US" w:bidi="ar-SA"/>
      </w:rPr>
    </w:lvl>
    <w:lvl w:ilvl="7" w:tentative="0">
      <w:start w:val="0"/>
      <w:numFmt w:val="bullet"/>
      <w:lvlText w:val="•"/>
      <w:lvlJc w:val="left"/>
      <w:pPr>
        <w:ind w:left="7523" w:hanging="360"/>
      </w:pPr>
      <w:rPr>
        <w:rFonts w:hint="default"/>
        <w:lang w:val="en-US" w:eastAsia="en-US" w:bidi="ar-SA"/>
      </w:rPr>
    </w:lvl>
    <w:lvl w:ilvl="8" w:tentative="0">
      <w:start w:val="0"/>
      <w:numFmt w:val="bullet"/>
      <w:lvlText w:val="•"/>
      <w:lvlJc w:val="left"/>
      <w:pPr>
        <w:ind w:left="8484" w:hanging="360"/>
      </w:pPr>
      <w:rPr>
        <w:rFonts w:hint="default"/>
        <w:lang w:val="en-US" w:eastAsia="en-US" w:bidi="ar-SA"/>
      </w:rPr>
    </w:lvl>
  </w:abstractNum>
  <w:abstractNum w:abstractNumId="5">
    <w:nsid w:val="F4B5D9F5"/>
    <w:multiLevelType w:val="multilevel"/>
    <w:tmpl w:val="F4B5D9F5"/>
    <w:lvl w:ilvl="0" w:tentative="0">
      <w:start w:val="6"/>
      <w:numFmt w:val="decimal"/>
      <w:lvlText w:val="%1"/>
      <w:lvlJc w:val="left"/>
      <w:pPr>
        <w:ind w:left="621" w:hanging="421"/>
        <w:jc w:val="left"/>
      </w:pPr>
      <w:rPr>
        <w:rFonts w:hint="default"/>
        <w:lang w:val="en-US" w:eastAsia="en-US" w:bidi="ar-SA"/>
      </w:rPr>
    </w:lvl>
    <w:lvl w:ilvl="1" w:tentative="0">
      <w:start w:val="1"/>
      <w:numFmt w:val="decimal"/>
      <w:lvlText w:val="%1.%2"/>
      <w:lvlJc w:val="left"/>
      <w:pPr>
        <w:ind w:left="621" w:hanging="421"/>
        <w:jc w:val="left"/>
      </w:pPr>
      <w:rPr>
        <w:rFonts w:hint="default" w:ascii="Times New Roman" w:hAnsi="Times New Roman" w:eastAsia="Times New Roman" w:cs="Times New Roman"/>
        <w:b/>
        <w:bCs/>
        <w:spacing w:val="-3"/>
        <w:w w:val="99"/>
        <w:sz w:val="28"/>
        <w:szCs w:val="28"/>
        <w:lang w:val="en-US" w:eastAsia="en-US" w:bidi="ar-SA"/>
      </w:rPr>
    </w:lvl>
    <w:lvl w:ilvl="2" w:tentative="0">
      <w:start w:val="0"/>
      <w:numFmt w:val="bullet"/>
      <w:lvlText w:val="-"/>
      <w:lvlJc w:val="left"/>
      <w:pPr>
        <w:ind w:left="921" w:hanging="360"/>
      </w:pPr>
      <w:rPr>
        <w:rFonts w:hint="default" w:ascii="Times New Roman" w:hAnsi="Times New Roman" w:eastAsia="Times New Roman" w:cs="Times New Roman"/>
        <w:spacing w:val="-3"/>
        <w:w w:val="99"/>
        <w:sz w:val="26"/>
        <w:szCs w:val="26"/>
        <w:lang w:val="en-US" w:eastAsia="en-US" w:bidi="ar-SA"/>
      </w:rPr>
    </w:lvl>
    <w:lvl w:ilvl="3" w:tentative="0">
      <w:start w:val="0"/>
      <w:numFmt w:val="bullet"/>
      <w:lvlText w:val="•"/>
      <w:lvlJc w:val="left"/>
      <w:pPr>
        <w:ind w:left="3027" w:hanging="360"/>
      </w:pPr>
      <w:rPr>
        <w:rFonts w:hint="default"/>
        <w:lang w:val="en-US" w:eastAsia="en-US" w:bidi="ar-SA"/>
      </w:rPr>
    </w:lvl>
    <w:lvl w:ilvl="4" w:tentative="0">
      <w:start w:val="0"/>
      <w:numFmt w:val="bullet"/>
      <w:lvlText w:val="•"/>
      <w:lvlJc w:val="left"/>
      <w:pPr>
        <w:ind w:left="4081" w:hanging="360"/>
      </w:pPr>
      <w:rPr>
        <w:rFonts w:hint="default"/>
        <w:lang w:val="en-US" w:eastAsia="en-US" w:bidi="ar-SA"/>
      </w:rPr>
    </w:lvl>
    <w:lvl w:ilvl="5" w:tentative="0">
      <w:start w:val="0"/>
      <w:numFmt w:val="bullet"/>
      <w:lvlText w:val="•"/>
      <w:lvlJc w:val="left"/>
      <w:pPr>
        <w:ind w:left="5135" w:hanging="360"/>
      </w:pPr>
      <w:rPr>
        <w:rFonts w:hint="default"/>
        <w:lang w:val="en-US" w:eastAsia="en-US" w:bidi="ar-SA"/>
      </w:rPr>
    </w:lvl>
    <w:lvl w:ilvl="6" w:tentative="0">
      <w:start w:val="0"/>
      <w:numFmt w:val="bullet"/>
      <w:lvlText w:val="•"/>
      <w:lvlJc w:val="left"/>
      <w:pPr>
        <w:ind w:left="6189" w:hanging="360"/>
      </w:pPr>
      <w:rPr>
        <w:rFonts w:hint="default"/>
        <w:lang w:val="en-US" w:eastAsia="en-US" w:bidi="ar-SA"/>
      </w:rPr>
    </w:lvl>
    <w:lvl w:ilvl="7" w:tentative="0">
      <w:start w:val="0"/>
      <w:numFmt w:val="bullet"/>
      <w:lvlText w:val="•"/>
      <w:lvlJc w:val="left"/>
      <w:pPr>
        <w:ind w:left="7243" w:hanging="360"/>
      </w:pPr>
      <w:rPr>
        <w:rFonts w:hint="default"/>
        <w:lang w:val="en-US" w:eastAsia="en-US" w:bidi="ar-SA"/>
      </w:rPr>
    </w:lvl>
    <w:lvl w:ilvl="8" w:tentative="0">
      <w:start w:val="0"/>
      <w:numFmt w:val="bullet"/>
      <w:lvlText w:val="•"/>
      <w:lvlJc w:val="left"/>
      <w:pPr>
        <w:ind w:left="8297" w:hanging="360"/>
      </w:pPr>
      <w:rPr>
        <w:rFonts w:hint="default"/>
        <w:lang w:val="en-US" w:eastAsia="en-US" w:bidi="ar-SA"/>
      </w:rPr>
    </w:lvl>
  </w:abstractNum>
  <w:abstractNum w:abstractNumId="6">
    <w:nsid w:val="0053208E"/>
    <w:multiLevelType w:val="multilevel"/>
    <w:tmpl w:val="0053208E"/>
    <w:lvl w:ilvl="0" w:tentative="0">
      <w:start w:val="1"/>
      <w:numFmt w:val="decimal"/>
      <w:lvlText w:val="%1."/>
      <w:lvlJc w:val="left"/>
      <w:pPr>
        <w:ind w:left="561" w:hanging="361"/>
        <w:jc w:val="left"/>
      </w:pPr>
      <w:rPr>
        <w:rFonts w:hint="default" w:ascii="Times New Roman" w:hAnsi="Times New Roman" w:eastAsia="Times New Roman" w:cs="Times New Roman"/>
        <w:spacing w:val="-4"/>
        <w:w w:val="99"/>
        <w:sz w:val="24"/>
        <w:szCs w:val="24"/>
        <w:lang w:val="en-US" w:eastAsia="en-US" w:bidi="ar-SA"/>
      </w:rPr>
    </w:lvl>
    <w:lvl w:ilvl="1" w:tentative="0">
      <w:start w:val="0"/>
      <w:numFmt w:val="bullet"/>
      <w:lvlText w:val="•"/>
      <w:lvlJc w:val="left"/>
      <w:pPr>
        <w:ind w:left="615" w:hanging="361"/>
      </w:pPr>
      <w:rPr>
        <w:rFonts w:hint="default"/>
        <w:lang w:val="en-US" w:eastAsia="en-US" w:bidi="ar-SA"/>
      </w:rPr>
    </w:lvl>
    <w:lvl w:ilvl="2" w:tentative="0">
      <w:start w:val="0"/>
      <w:numFmt w:val="bullet"/>
      <w:lvlText w:val="•"/>
      <w:lvlJc w:val="left"/>
      <w:pPr>
        <w:ind w:left="671" w:hanging="361"/>
      </w:pPr>
      <w:rPr>
        <w:rFonts w:hint="default"/>
        <w:lang w:val="en-US" w:eastAsia="en-US" w:bidi="ar-SA"/>
      </w:rPr>
    </w:lvl>
    <w:lvl w:ilvl="3" w:tentative="0">
      <w:start w:val="0"/>
      <w:numFmt w:val="bullet"/>
      <w:lvlText w:val="•"/>
      <w:lvlJc w:val="left"/>
      <w:pPr>
        <w:ind w:left="727" w:hanging="361"/>
      </w:pPr>
      <w:rPr>
        <w:rFonts w:hint="default"/>
        <w:lang w:val="en-US" w:eastAsia="en-US" w:bidi="ar-SA"/>
      </w:rPr>
    </w:lvl>
    <w:lvl w:ilvl="4" w:tentative="0">
      <w:start w:val="0"/>
      <w:numFmt w:val="bullet"/>
      <w:lvlText w:val="•"/>
      <w:lvlJc w:val="left"/>
      <w:pPr>
        <w:ind w:left="783" w:hanging="361"/>
      </w:pPr>
      <w:rPr>
        <w:rFonts w:hint="default"/>
        <w:lang w:val="en-US" w:eastAsia="en-US" w:bidi="ar-SA"/>
      </w:rPr>
    </w:lvl>
    <w:lvl w:ilvl="5" w:tentative="0">
      <w:start w:val="0"/>
      <w:numFmt w:val="bullet"/>
      <w:lvlText w:val="•"/>
      <w:lvlJc w:val="left"/>
      <w:pPr>
        <w:ind w:left="838" w:hanging="361"/>
      </w:pPr>
      <w:rPr>
        <w:rFonts w:hint="default"/>
        <w:lang w:val="en-US" w:eastAsia="en-US" w:bidi="ar-SA"/>
      </w:rPr>
    </w:lvl>
    <w:lvl w:ilvl="6" w:tentative="0">
      <w:start w:val="0"/>
      <w:numFmt w:val="bullet"/>
      <w:lvlText w:val="•"/>
      <w:lvlJc w:val="left"/>
      <w:pPr>
        <w:ind w:left="894" w:hanging="361"/>
      </w:pPr>
      <w:rPr>
        <w:rFonts w:hint="default"/>
        <w:lang w:val="en-US" w:eastAsia="en-US" w:bidi="ar-SA"/>
      </w:rPr>
    </w:lvl>
    <w:lvl w:ilvl="7" w:tentative="0">
      <w:start w:val="0"/>
      <w:numFmt w:val="bullet"/>
      <w:lvlText w:val="•"/>
      <w:lvlJc w:val="left"/>
      <w:pPr>
        <w:ind w:left="950" w:hanging="361"/>
      </w:pPr>
      <w:rPr>
        <w:rFonts w:hint="default"/>
        <w:lang w:val="en-US" w:eastAsia="en-US" w:bidi="ar-SA"/>
      </w:rPr>
    </w:lvl>
    <w:lvl w:ilvl="8" w:tentative="0">
      <w:start w:val="0"/>
      <w:numFmt w:val="bullet"/>
      <w:lvlText w:val="•"/>
      <w:lvlJc w:val="left"/>
      <w:pPr>
        <w:ind w:left="1006" w:hanging="361"/>
      </w:pPr>
      <w:rPr>
        <w:rFonts w:hint="default"/>
        <w:lang w:val="en-US" w:eastAsia="en-US" w:bidi="ar-SA"/>
      </w:rPr>
    </w:lvl>
  </w:abstractNum>
  <w:abstractNum w:abstractNumId="7">
    <w:nsid w:val="0248C179"/>
    <w:multiLevelType w:val="multilevel"/>
    <w:tmpl w:val="0248C179"/>
    <w:lvl w:ilvl="0" w:tentative="0">
      <w:start w:val="0"/>
      <w:numFmt w:val="bullet"/>
      <w:lvlText w:val=""/>
      <w:lvlJc w:val="left"/>
      <w:pPr>
        <w:ind w:left="921" w:hanging="360"/>
      </w:pPr>
      <w:rPr>
        <w:rFonts w:hint="default" w:ascii="Wingdings" w:hAnsi="Wingdings" w:eastAsia="Wingdings" w:cs="Wingdings"/>
        <w:w w:val="100"/>
        <w:sz w:val="26"/>
        <w:szCs w:val="26"/>
        <w:lang w:val="en-US" w:eastAsia="en-US" w:bidi="ar-SA"/>
      </w:rPr>
    </w:lvl>
    <w:lvl w:ilvl="1" w:tentative="0">
      <w:start w:val="0"/>
      <w:numFmt w:val="bullet"/>
      <w:lvlText w:val="•"/>
      <w:lvlJc w:val="left"/>
      <w:pPr>
        <w:ind w:left="1868" w:hanging="360"/>
      </w:pPr>
      <w:rPr>
        <w:rFonts w:hint="default"/>
        <w:lang w:val="en-US" w:eastAsia="en-US" w:bidi="ar-SA"/>
      </w:rPr>
    </w:lvl>
    <w:lvl w:ilvl="2" w:tentative="0">
      <w:start w:val="0"/>
      <w:numFmt w:val="bullet"/>
      <w:lvlText w:val="•"/>
      <w:lvlJc w:val="left"/>
      <w:pPr>
        <w:ind w:left="2817" w:hanging="360"/>
      </w:pPr>
      <w:rPr>
        <w:rFonts w:hint="default"/>
        <w:lang w:val="en-US" w:eastAsia="en-US" w:bidi="ar-SA"/>
      </w:rPr>
    </w:lvl>
    <w:lvl w:ilvl="3" w:tentative="0">
      <w:start w:val="0"/>
      <w:numFmt w:val="bullet"/>
      <w:lvlText w:val="•"/>
      <w:lvlJc w:val="left"/>
      <w:pPr>
        <w:ind w:left="3765" w:hanging="360"/>
      </w:pPr>
      <w:rPr>
        <w:rFonts w:hint="default"/>
        <w:lang w:val="en-US" w:eastAsia="en-US" w:bidi="ar-SA"/>
      </w:rPr>
    </w:lvl>
    <w:lvl w:ilvl="4" w:tentative="0">
      <w:start w:val="0"/>
      <w:numFmt w:val="bullet"/>
      <w:lvlText w:val="•"/>
      <w:lvlJc w:val="left"/>
      <w:pPr>
        <w:ind w:left="4714" w:hanging="360"/>
      </w:pPr>
      <w:rPr>
        <w:rFonts w:hint="default"/>
        <w:lang w:val="en-US" w:eastAsia="en-US" w:bidi="ar-SA"/>
      </w:rPr>
    </w:lvl>
    <w:lvl w:ilvl="5" w:tentative="0">
      <w:start w:val="0"/>
      <w:numFmt w:val="bullet"/>
      <w:lvlText w:val="•"/>
      <w:lvlJc w:val="left"/>
      <w:pPr>
        <w:ind w:left="5662" w:hanging="360"/>
      </w:pPr>
      <w:rPr>
        <w:rFonts w:hint="default"/>
        <w:lang w:val="en-US" w:eastAsia="en-US" w:bidi="ar-SA"/>
      </w:rPr>
    </w:lvl>
    <w:lvl w:ilvl="6" w:tentative="0">
      <w:start w:val="0"/>
      <w:numFmt w:val="bullet"/>
      <w:lvlText w:val="•"/>
      <w:lvlJc w:val="left"/>
      <w:pPr>
        <w:ind w:left="6611" w:hanging="360"/>
      </w:pPr>
      <w:rPr>
        <w:rFonts w:hint="default"/>
        <w:lang w:val="en-US" w:eastAsia="en-US" w:bidi="ar-SA"/>
      </w:rPr>
    </w:lvl>
    <w:lvl w:ilvl="7" w:tentative="0">
      <w:start w:val="0"/>
      <w:numFmt w:val="bullet"/>
      <w:lvlText w:val="•"/>
      <w:lvlJc w:val="left"/>
      <w:pPr>
        <w:ind w:left="7559" w:hanging="360"/>
      </w:pPr>
      <w:rPr>
        <w:rFonts w:hint="default"/>
        <w:lang w:val="en-US" w:eastAsia="en-US" w:bidi="ar-SA"/>
      </w:rPr>
    </w:lvl>
    <w:lvl w:ilvl="8" w:tentative="0">
      <w:start w:val="0"/>
      <w:numFmt w:val="bullet"/>
      <w:lvlText w:val="•"/>
      <w:lvlJc w:val="left"/>
      <w:pPr>
        <w:ind w:left="8508" w:hanging="360"/>
      </w:pPr>
      <w:rPr>
        <w:rFonts w:hint="default"/>
        <w:lang w:val="en-US" w:eastAsia="en-US" w:bidi="ar-SA"/>
      </w:rPr>
    </w:lvl>
  </w:abstractNum>
  <w:abstractNum w:abstractNumId="8">
    <w:nsid w:val="03D62ECE"/>
    <w:multiLevelType w:val="multilevel"/>
    <w:tmpl w:val="03D62ECE"/>
    <w:lvl w:ilvl="0" w:tentative="0">
      <w:start w:val="5"/>
      <w:numFmt w:val="decimal"/>
      <w:lvlText w:val="%1"/>
      <w:lvlJc w:val="left"/>
      <w:pPr>
        <w:ind w:left="801" w:hanging="360"/>
        <w:jc w:val="left"/>
      </w:pPr>
      <w:rPr>
        <w:rFonts w:hint="default"/>
        <w:lang w:val="en-US" w:eastAsia="en-US" w:bidi="ar-SA"/>
      </w:rPr>
    </w:lvl>
    <w:lvl w:ilvl="1" w:tentative="0">
      <w:start w:val="1"/>
      <w:numFmt w:val="decimal"/>
      <w:lvlText w:val="%1.%2"/>
      <w:lvlJc w:val="left"/>
      <w:pPr>
        <w:ind w:left="801" w:hanging="360"/>
        <w:jc w:val="left"/>
      </w:pPr>
      <w:rPr>
        <w:rFonts w:hint="default" w:ascii="Times New Roman" w:hAnsi="Times New Roman" w:eastAsia="Times New Roman" w:cs="Times New Roman"/>
        <w:spacing w:val="-2"/>
        <w:w w:val="99"/>
        <w:sz w:val="24"/>
        <w:szCs w:val="24"/>
        <w:lang w:val="en-US" w:eastAsia="en-US" w:bidi="ar-SA"/>
      </w:rPr>
    </w:lvl>
    <w:lvl w:ilvl="2" w:tentative="0">
      <w:start w:val="0"/>
      <w:numFmt w:val="bullet"/>
      <w:lvlText w:val="•"/>
      <w:lvlJc w:val="left"/>
      <w:pPr>
        <w:ind w:left="2721" w:hanging="360"/>
      </w:pPr>
      <w:rPr>
        <w:rFonts w:hint="default"/>
        <w:lang w:val="en-US" w:eastAsia="en-US" w:bidi="ar-SA"/>
      </w:rPr>
    </w:lvl>
    <w:lvl w:ilvl="3" w:tentative="0">
      <w:start w:val="0"/>
      <w:numFmt w:val="bullet"/>
      <w:lvlText w:val="•"/>
      <w:lvlJc w:val="left"/>
      <w:pPr>
        <w:ind w:left="3681" w:hanging="360"/>
      </w:pPr>
      <w:rPr>
        <w:rFonts w:hint="default"/>
        <w:lang w:val="en-US" w:eastAsia="en-US" w:bidi="ar-SA"/>
      </w:rPr>
    </w:lvl>
    <w:lvl w:ilvl="4" w:tentative="0">
      <w:start w:val="0"/>
      <w:numFmt w:val="bullet"/>
      <w:lvlText w:val="•"/>
      <w:lvlJc w:val="left"/>
      <w:pPr>
        <w:ind w:left="4642" w:hanging="360"/>
      </w:pPr>
      <w:rPr>
        <w:rFonts w:hint="default"/>
        <w:lang w:val="en-US" w:eastAsia="en-US" w:bidi="ar-SA"/>
      </w:rPr>
    </w:lvl>
    <w:lvl w:ilvl="5" w:tentative="0">
      <w:start w:val="0"/>
      <w:numFmt w:val="bullet"/>
      <w:lvlText w:val="•"/>
      <w:lvlJc w:val="left"/>
      <w:pPr>
        <w:ind w:left="5602" w:hanging="360"/>
      </w:pPr>
      <w:rPr>
        <w:rFonts w:hint="default"/>
        <w:lang w:val="en-US" w:eastAsia="en-US" w:bidi="ar-SA"/>
      </w:rPr>
    </w:lvl>
    <w:lvl w:ilvl="6" w:tentative="0">
      <w:start w:val="0"/>
      <w:numFmt w:val="bullet"/>
      <w:lvlText w:val="•"/>
      <w:lvlJc w:val="left"/>
      <w:pPr>
        <w:ind w:left="6563" w:hanging="360"/>
      </w:pPr>
      <w:rPr>
        <w:rFonts w:hint="default"/>
        <w:lang w:val="en-US" w:eastAsia="en-US" w:bidi="ar-SA"/>
      </w:rPr>
    </w:lvl>
    <w:lvl w:ilvl="7" w:tentative="0">
      <w:start w:val="0"/>
      <w:numFmt w:val="bullet"/>
      <w:lvlText w:val="•"/>
      <w:lvlJc w:val="left"/>
      <w:pPr>
        <w:ind w:left="7523" w:hanging="360"/>
      </w:pPr>
      <w:rPr>
        <w:rFonts w:hint="default"/>
        <w:lang w:val="en-US" w:eastAsia="en-US" w:bidi="ar-SA"/>
      </w:rPr>
    </w:lvl>
    <w:lvl w:ilvl="8" w:tentative="0">
      <w:start w:val="0"/>
      <w:numFmt w:val="bullet"/>
      <w:lvlText w:val="•"/>
      <w:lvlJc w:val="left"/>
      <w:pPr>
        <w:ind w:left="8484" w:hanging="360"/>
      </w:pPr>
      <w:rPr>
        <w:rFonts w:hint="default"/>
        <w:lang w:val="en-US" w:eastAsia="en-US" w:bidi="ar-SA"/>
      </w:rPr>
    </w:lvl>
  </w:abstractNum>
  <w:abstractNum w:abstractNumId="9">
    <w:nsid w:val="2470EC97"/>
    <w:multiLevelType w:val="multilevel"/>
    <w:tmpl w:val="2470EC97"/>
    <w:lvl w:ilvl="0" w:tentative="0">
      <w:start w:val="0"/>
      <w:numFmt w:val="bullet"/>
      <w:lvlText w:val=""/>
      <w:lvlJc w:val="left"/>
      <w:pPr>
        <w:ind w:left="921" w:hanging="360"/>
      </w:pPr>
      <w:rPr>
        <w:rFonts w:hint="default" w:ascii="Wingdings" w:hAnsi="Wingdings" w:eastAsia="Wingdings" w:cs="Wingdings"/>
        <w:w w:val="100"/>
        <w:sz w:val="26"/>
        <w:szCs w:val="26"/>
        <w:lang w:val="en-US" w:eastAsia="en-US" w:bidi="ar-SA"/>
      </w:rPr>
    </w:lvl>
    <w:lvl w:ilvl="1" w:tentative="0">
      <w:start w:val="0"/>
      <w:numFmt w:val="bullet"/>
      <w:lvlText w:val="•"/>
      <w:lvlJc w:val="left"/>
      <w:pPr>
        <w:ind w:left="1868" w:hanging="360"/>
      </w:pPr>
      <w:rPr>
        <w:rFonts w:hint="default"/>
        <w:lang w:val="en-US" w:eastAsia="en-US" w:bidi="ar-SA"/>
      </w:rPr>
    </w:lvl>
    <w:lvl w:ilvl="2" w:tentative="0">
      <w:start w:val="0"/>
      <w:numFmt w:val="bullet"/>
      <w:lvlText w:val="•"/>
      <w:lvlJc w:val="left"/>
      <w:pPr>
        <w:ind w:left="2817" w:hanging="360"/>
      </w:pPr>
      <w:rPr>
        <w:rFonts w:hint="default"/>
        <w:lang w:val="en-US" w:eastAsia="en-US" w:bidi="ar-SA"/>
      </w:rPr>
    </w:lvl>
    <w:lvl w:ilvl="3" w:tentative="0">
      <w:start w:val="0"/>
      <w:numFmt w:val="bullet"/>
      <w:lvlText w:val="•"/>
      <w:lvlJc w:val="left"/>
      <w:pPr>
        <w:ind w:left="3765" w:hanging="360"/>
      </w:pPr>
      <w:rPr>
        <w:rFonts w:hint="default"/>
        <w:lang w:val="en-US" w:eastAsia="en-US" w:bidi="ar-SA"/>
      </w:rPr>
    </w:lvl>
    <w:lvl w:ilvl="4" w:tentative="0">
      <w:start w:val="0"/>
      <w:numFmt w:val="bullet"/>
      <w:lvlText w:val="•"/>
      <w:lvlJc w:val="left"/>
      <w:pPr>
        <w:ind w:left="4714" w:hanging="360"/>
      </w:pPr>
      <w:rPr>
        <w:rFonts w:hint="default"/>
        <w:lang w:val="en-US" w:eastAsia="en-US" w:bidi="ar-SA"/>
      </w:rPr>
    </w:lvl>
    <w:lvl w:ilvl="5" w:tentative="0">
      <w:start w:val="0"/>
      <w:numFmt w:val="bullet"/>
      <w:lvlText w:val="•"/>
      <w:lvlJc w:val="left"/>
      <w:pPr>
        <w:ind w:left="5662" w:hanging="360"/>
      </w:pPr>
      <w:rPr>
        <w:rFonts w:hint="default"/>
        <w:lang w:val="en-US" w:eastAsia="en-US" w:bidi="ar-SA"/>
      </w:rPr>
    </w:lvl>
    <w:lvl w:ilvl="6" w:tentative="0">
      <w:start w:val="0"/>
      <w:numFmt w:val="bullet"/>
      <w:lvlText w:val="•"/>
      <w:lvlJc w:val="left"/>
      <w:pPr>
        <w:ind w:left="6611" w:hanging="360"/>
      </w:pPr>
      <w:rPr>
        <w:rFonts w:hint="default"/>
        <w:lang w:val="en-US" w:eastAsia="en-US" w:bidi="ar-SA"/>
      </w:rPr>
    </w:lvl>
    <w:lvl w:ilvl="7" w:tentative="0">
      <w:start w:val="0"/>
      <w:numFmt w:val="bullet"/>
      <w:lvlText w:val="•"/>
      <w:lvlJc w:val="left"/>
      <w:pPr>
        <w:ind w:left="7559" w:hanging="360"/>
      </w:pPr>
      <w:rPr>
        <w:rFonts w:hint="default"/>
        <w:lang w:val="en-US" w:eastAsia="en-US" w:bidi="ar-SA"/>
      </w:rPr>
    </w:lvl>
    <w:lvl w:ilvl="8" w:tentative="0">
      <w:start w:val="0"/>
      <w:numFmt w:val="bullet"/>
      <w:lvlText w:val="•"/>
      <w:lvlJc w:val="left"/>
      <w:pPr>
        <w:ind w:left="8508" w:hanging="360"/>
      </w:pPr>
      <w:rPr>
        <w:rFonts w:hint="default"/>
        <w:lang w:val="en-US" w:eastAsia="en-US" w:bidi="ar-SA"/>
      </w:rPr>
    </w:lvl>
  </w:abstractNum>
  <w:abstractNum w:abstractNumId="10">
    <w:nsid w:val="25B654F3"/>
    <w:multiLevelType w:val="multilevel"/>
    <w:tmpl w:val="25B654F3"/>
    <w:lvl w:ilvl="0" w:tentative="0">
      <w:start w:val="6"/>
      <w:numFmt w:val="decimal"/>
      <w:lvlText w:val="%1"/>
      <w:lvlJc w:val="left"/>
      <w:pPr>
        <w:ind w:left="801" w:hanging="360"/>
        <w:jc w:val="left"/>
      </w:pPr>
      <w:rPr>
        <w:rFonts w:hint="default"/>
        <w:lang w:val="en-US" w:eastAsia="en-US" w:bidi="ar-SA"/>
      </w:rPr>
    </w:lvl>
    <w:lvl w:ilvl="1" w:tentative="0">
      <w:start w:val="1"/>
      <w:numFmt w:val="decimal"/>
      <w:lvlText w:val="%1.%2"/>
      <w:lvlJc w:val="left"/>
      <w:pPr>
        <w:ind w:left="801" w:hanging="360"/>
        <w:jc w:val="left"/>
      </w:pPr>
      <w:rPr>
        <w:rFonts w:hint="default" w:ascii="Times New Roman" w:hAnsi="Times New Roman" w:eastAsia="Times New Roman" w:cs="Times New Roman"/>
        <w:spacing w:val="-2"/>
        <w:w w:val="99"/>
        <w:sz w:val="24"/>
        <w:szCs w:val="24"/>
        <w:lang w:val="en-US" w:eastAsia="en-US" w:bidi="ar-SA"/>
      </w:rPr>
    </w:lvl>
    <w:lvl w:ilvl="2" w:tentative="0">
      <w:start w:val="0"/>
      <w:numFmt w:val="bullet"/>
      <w:lvlText w:val="•"/>
      <w:lvlJc w:val="left"/>
      <w:pPr>
        <w:ind w:left="2721" w:hanging="360"/>
      </w:pPr>
      <w:rPr>
        <w:rFonts w:hint="default"/>
        <w:lang w:val="en-US" w:eastAsia="en-US" w:bidi="ar-SA"/>
      </w:rPr>
    </w:lvl>
    <w:lvl w:ilvl="3" w:tentative="0">
      <w:start w:val="0"/>
      <w:numFmt w:val="bullet"/>
      <w:lvlText w:val="•"/>
      <w:lvlJc w:val="left"/>
      <w:pPr>
        <w:ind w:left="3681" w:hanging="360"/>
      </w:pPr>
      <w:rPr>
        <w:rFonts w:hint="default"/>
        <w:lang w:val="en-US" w:eastAsia="en-US" w:bidi="ar-SA"/>
      </w:rPr>
    </w:lvl>
    <w:lvl w:ilvl="4" w:tentative="0">
      <w:start w:val="0"/>
      <w:numFmt w:val="bullet"/>
      <w:lvlText w:val="•"/>
      <w:lvlJc w:val="left"/>
      <w:pPr>
        <w:ind w:left="4642" w:hanging="360"/>
      </w:pPr>
      <w:rPr>
        <w:rFonts w:hint="default"/>
        <w:lang w:val="en-US" w:eastAsia="en-US" w:bidi="ar-SA"/>
      </w:rPr>
    </w:lvl>
    <w:lvl w:ilvl="5" w:tentative="0">
      <w:start w:val="0"/>
      <w:numFmt w:val="bullet"/>
      <w:lvlText w:val="•"/>
      <w:lvlJc w:val="left"/>
      <w:pPr>
        <w:ind w:left="5602" w:hanging="360"/>
      </w:pPr>
      <w:rPr>
        <w:rFonts w:hint="default"/>
        <w:lang w:val="en-US" w:eastAsia="en-US" w:bidi="ar-SA"/>
      </w:rPr>
    </w:lvl>
    <w:lvl w:ilvl="6" w:tentative="0">
      <w:start w:val="0"/>
      <w:numFmt w:val="bullet"/>
      <w:lvlText w:val="•"/>
      <w:lvlJc w:val="left"/>
      <w:pPr>
        <w:ind w:left="6563" w:hanging="360"/>
      </w:pPr>
      <w:rPr>
        <w:rFonts w:hint="default"/>
        <w:lang w:val="en-US" w:eastAsia="en-US" w:bidi="ar-SA"/>
      </w:rPr>
    </w:lvl>
    <w:lvl w:ilvl="7" w:tentative="0">
      <w:start w:val="0"/>
      <w:numFmt w:val="bullet"/>
      <w:lvlText w:val="•"/>
      <w:lvlJc w:val="left"/>
      <w:pPr>
        <w:ind w:left="7523" w:hanging="360"/>
      </w:pPr>
      <w:rPr>
        <w:rFonts w:hint="default"/>
        <w:lang w:val="en-US" w:eastAsia="en-US" w:bidi="ar-SA"/>
      </w:rPr>
    </w:lvl>
    <w:lvl w:ilvl="8" w:tentative="0">
      <w:start w:val="0"/>
      <w:numFmt w:val="bullet"/>
      <w:lvlText w:val="•"/>
      <w:lvlJc w:val="left"/>
      <w:pPr>
        <w:ind w:left="8484" w:hanging="360"/>
      </w:pPr>
      <w:rPr>
        <w:rFonts w:hint="default"/>
        <w:lang w:val="en-US" w:eastAsia="en-US" w:bidi="ar-SA"/>
      </w:rPr>
    </w:lvl>
  </w:abstractNum>
  <w:abstractNum w:abstractNumId="11">
    <w:nsid w:val="2A8F537B"/>
    <w:multiLevelType w:val="multilevel"/>
    <w:tmpl w:val="2A8F537B"/>
    <w:lvl w:ilvl="0" w:tentative="0">
      <w:start w:val="0"/>
      <w:numFmt w:val="bullet"/>
      <w:lvlText w:val=""/>
      <w:lvlJc w:val="left"/>
      <w:pPr>
        <w:ind w:left="921" w:hanging="360"/>
      </w:pPr>
      <w:rPr>
        <w:rFonts w:hint="default"/>
        <w:w w:val="100"/>
        <w:lang w:val="en-US" w:eastAsia="en-US" w:bidi="ar-SA"/>
      </w:rPr>
    </w:lvl>
    <w:lvl w:ilvl="1" w:tentative="0">
      <w:start w:val="0"/>
      <w:numFmt w:val="bullet"/>
      <w:lvlText w:val="•"/>
      <w:lvlJc w:val="left"/>
      <w:pPr>
        <w:ind w:left="1868" w:hanging="360"/>
      </w:pPr>
      <w:rPr>
        <w:rFonts w:hint="default"/>
        <w:lang w:val="en-US" w:eastAsia="en-US" w:bidi="ar-SA"/>
      </w:rPr>
    </w:lvl>
    <w:lvl w:ilvl="2" w:tentative="0">
      <w:start w:val="0"/>
      <w:numFmt w:val="bullet"/>
      <w:lvlText w:val="•"/>
      <w:lvlJc w:val="left"/>
      <w:pPr>
        <w:ind w:left="2817" w:hanging="360"/>
      </w:pPr>
      <w:rPr>
        <w:rFonts w:hint="default"/>
        <w:lang w:val="en-US" w:eastAsia="en-US" w:bidi="ar-SA"/>
      </w:rPr>
    </w:lvl>
    <w:lvl w:ilvl="3" w:tentative="0">
      <w:start w:val="0"/>
      <w:numFmt w:val="bullet"/>
      <w:lvlText w:val="•"/>
      <w:lvlJc w:val="left"/>
      <w:pPr>
        <w:ind w:left="3765" w:hanging="360"/>
      </w:pPr>
      <w:rPr>
        <w:rFonts w:hint="default"/>
        <w:lang w:val="en-US" w:eastAsia="en-US" w:bidi="ar-SA"/>
      </w:rPr>
    </w:lvl>
    <w:lvl w:ilvl="4" w:tentative="0">
      <w:start w:val="0"/>
      <w:numFmt w:val="bullet"/>
      <w:lvlText w:val="•"/>
      <w:lvlJc w:val="left"/>
      <w:pPr>
        <w:ind w:left="4714" w:hanging="360"/>
      </w:pPr>
      <w:rPr>
        <w:rFonts w:hint="default"/>
        <w:lang w:val="en-US" w:eastAsia="en-US" w:bidi="ar-SA"/>
      </w:rPr>
    </w:lvl>
    <w:lvl w:ilvl="5" w:tentative="0">
      <w:start w:val="0"/>
      <w:numFmt w:val="bullet"/>
      <w:lvlText w:val="•"/>
      <w:lvlJc w:val="left"/>
      <w:pPr>
        <w:ind w:left="5662" w:hanging="360"/>
      </w:pPr>
      <w:rPr>
        <w:rFonts w:hint="default"/>
        <w:lang w:val="en-US" w:eastAsia="en-US" w:bidi="ar-SA"/>
      </w:rPr>
    </w:lvl>
    <w:lvl w:ilvl="6" w:tentative="0">
      <w:start w:val="0"/>
      <w:numFmt w:val="bullet"/>
      <w:lvlText w:val="•"/>
      <w:lvlJc w:val="left"/>
      <w:pPr>
        <w:ind w:left="6611" w:hanging="360"/>
      </w:pPr>
      <w:rPr>
        <w:rFonts w:hint="default"/>
        <w:lang w:val="en-US" w:eastAsia="en-US" w:bidi="ar-SA"/>
      </w:rPr>
    </w:lvl>
    <w:lvl w:ilvl="7" w:tentative="0">
      <w:start w:val="0"/>
      <w:numFmt w:val="bullet"/>
      <w:lvlText w:val="•"/>
      <w:lvlJc w:val="left"/>
      <w:pPr>
        <w:ind w:left="7559" w:hanging="360"/>
      </w:pPr>
      <w:rPr>
        <w:rFonts w:hint="default"/>
        <w:lang w:val="en-US" w:eastAsia="en-US" w:bidi="ar-SA"/>
      </w:rPr>
    </w:lvl>
    <w:lvl w:ilvl="8" w:tentative="0">
      <w:start w:val="0"/>
      <w:numFmt w:val="bullet"/>
      <w:lvlText w:val="•"/>
      <w:lvlJc w:val="left"/>
      <w:pPr>
        <w:ind w:left="8508" w:hanging="360"/>
      </w:pPr>
      <w:rPr>
        <w:rFonts w:hint="default"/>
        <w:lang w:val="en-US" w:eastAsia="en-US" w:bidi="ar-SA"/>
      </w:rPr>
    </w:lvl>
  </w:abstractNum>
  <w:abstractNum w:abstractNumId="12">
    <w:nsid w:val="4D4DC07F"/>
    <w:multiLevelType w:val="multilevel"/>
    <w:tmpl w:val="4D4DC07F"/>
    <w:lvl w:ilvl="0" w:tentative="0">
      <w:start w:val="5"/>
      <w:numFmt w:val="decimal"/>
      <w:lvlText w:val="%1"/>
      <w:lvlJc w:val="left"/>
      <w:pPr>
        <w:ind w:left="620" w:hanging="420"/>
        <w:jc w:val="left"/>
      </w:pPr>
      <w:rPr>
        <w:rFonts w:hint="default"/>
        <w:lang w:val="en-US" w:eastAsia="en-US" w:bidi="ar-SA"/>
      </w:rPr>
    </w:lvl>
    <w:lvl w:ilvl="1" w:tentative="0">
      <w:start w:val="1"/>
      <w:numFmt w:val="decimal"/>
      <w:lvlText w:val="%1.%2"/>
      <w:lvlJc w:val="left"/>
      <w:pPr>
        <w:ind w:left="620" w:hanging="420"/>
        <w:jc w:val="left"/>
      </w:pPr>
      <w:rPr>
        <w:rFonts w:hint="default"/>
        <w:b/>
        <w:bCs/>
        <w:w w:val="99"/>
        <w:lang w:val="en-US" w:eastAsia="en-US" w:bidi="ar-SA"/>
      </w:rPr>
    </w:lvl>
    <w:lvl w:ilvl="2" w:tentative="0">
      <w:start w:val="0"/>
      <w:numFmt w:val="bullet"/>
      <w:lvlText w:val="-"/>
      <w:lvlJc w:val="left"/>
      <w:pPr>
        <w:ind w:left="2706" w:hanging="720"/>
      </w:pPr>
      <w:rPr>
        <w:rFonts w:hint="default" w:ascii="Times New Roman" w:hAnsi="Times New Roman" w:eastAsia="Times New Roman" w:cs="Times New Roman"/>
        <w:spacing w:val="-7"/>
        <w:w w:val="99"/>
        <w:sz w:val="26"/>
        <w:szCs w:val="26"/>
        <w:lang w:val="en-US" w:eastAsia="en-US" w:bidi="ar-SA"/>
      </w:rPr>
    </w:lvl>
    <w:lvl w:ilvl="3" w:tentative="0">
      <w:start w:val="0"/>
      <w:numFmt w:val="bullet"/>
      <w:lvlText w:val="•"/>
      <w:lvlJc w:val="left"/>
      <w:pPr>
        <w:ind w:left="2297" w:hanging="720"/>
      </w:pPr>
      <w:rPr>
        <w:rFonts w:hint="default"/>
        <w:lang w:val="en-US" w:eastAsia="en-US" w:bidi="ar-SA"/>
      </w:rPr>
    </w:lvl>
    <w:lvl w:ilvl="4" w:tentative="0">
      <w:start w:val="0"/>
      <w:numFmt w:val="bullet"/>
      <w:lvlText w:val="•"/>
      <w:lvlJc w:val="left"/>
      <w:pPr>
        <w:ind w:left="1895" w:hanging="720"/>
      </w:pPr>
      <w:rPr>
        <w:rFonts w:hint="default"/>
        <w:lang w:val="en-US" w:eastAsia="en-US" w:bidi="ar-SA"/>
      </w:rPr>
    </w:lvl>
    <w:lvl w:ilvl="5" w:tentative="0">
      <w:start w:val="0"/>
      <w:numFmt w:val="bullet"/>
      <w:lvlText w:val="•"/>
      <w:lvlJc w:val="left"/>
      <w:pPr>
        <w:ind w:left="1492" w:hanging="720"/>
      </w:pPr>
      <w:rPr>
        <w:rFonts w:hint="default"/>
        <w:lang w:val="en-US" w:eastAsia="en-US" w:bidi="ar-SA"/>
      </w:rPr>
    </w:lvl>
    <w:lvl w:ilvl="6" w:tentative="0">
      <w:start w:val="0"/>
      <w:numFmt w:val="bullet"/>
      <w:lvlText w:val="•"/>
      <w:lvlJc w:val="left"/>
      <w:pPr>
        <w:ind w:left="1090" w:hanging="720"/>
      </w:pPr>
      <w:rPr>
        <w:rFonts w:hint="default"/>
        <w:lang w:val="en-US" w:eastAsia="en-US" w:bidi="ar-SA"/>
      </w:rPr>
    </w:lvl>
    <w:lvl w:ilvl="7" w:tentative="0">
      <w:start w:val="0"/>
      <w:numFmt w:val="bullet"/>
      <w:lvlText w:val="•"/>
      <w:lvlJc w:val="left"/>
      <w:pPr>
        <w:ind w:left="687" w:hanging="720"/>
      </w:pPr>
      <w:rPr>
        <w:rFonts w:hint="default"/>
        <w:lang w:val="en-US" w:eastAsia="en-US" w:bidi="ar-SA"/>
      </w:rPr>
    </w:lvl>
    <w:lvl w:ilvl="8" w:tentative="0">
      <w:start w:val="0"/>
      <w:numFmt w:val="bullet"/>
      <w:lvlText w:val="•"/>
      <w:lvlJc w:val="left"/>
      <w:pPr>
        <w:ind w:left="285" w:hanging="720"/>
      </w:pPr>
      <w:rPr>
        <w:rFonts w:hint="default"/>
        <w:lang w:val="en-US" w:eastAsia="en-US" w:bidi="ar-SA"/>
      </w:rPr>
    </w:lvl>
  </w:abstractNum>
  <w:abstractNum w:abstractNumId="13">
    <w:nsid w:val="59ADCABA"/>
    <w:multiLevelType w:val="multilevel"/>
    <w:tmpl w:val="59ADCABA"/>
    <w:lvl w:ilvl="0" w:tentative="0">
      <w:start w:val="2"/>
      <w:numFmt w:val="decimal"/>
      <w:lvlText w:val="%1"/>
      <w:lvlJc w:val="left"/>
      <w:pPr>
        <w:ind w:left="801" w:hanging="360"/>
        <w:jc w:val="left"/>
      </w:pPr>
      <w:rPr>
        <w:rFonts w:hint="default"/>
        <w:lang w:val="en-US" w:eastAsia="en-US" w:bidi="ar-SA"/>
      </w:rPr>
    </w:lvl>
    <w:lvl w:ilvl="1" w:tentative="0">
      <w:start w:val="1"/>
      <w:numFmt w:val="decimal"/>
      <w:lvlText w:val="%1.%2"/>
      <w:lvlJc w:val="left"/>
      <w:pPr>
        <w:ind w:left="801" w:hanging="360"/>
        <w:jc w:val="left"/>
      </w:pPr>
      <w:rPr>
        <w:rFonts w:hint="default" w:ascii="Times New Roman" w:hAnsi="Times New Roman" w:eastAsia="Times New Roman" w:cs="Times New Roman"/>
        <w:spacing w:val="-4"/>
        <w:w w:val="99"/>
        <w:sz w:val="24"/>
        <w:szCs w:val="24"/>
        <w:lang w:val="en-US" w:eastAsia="en-US" w:bidi="ar-SA"/>
      </w:rPr>
    </w:lvl>
    <w:lvl w:ilvl="2" w:tentative="0">
      <w:start w:val="1"/>
      <w:numFmt w:val="decimal"/>
      <w:lvlText w:val="%1.%2.%3"/>
      <w:lvlJc w:val="left"/>
      <w:pPr>
        <w:ind w:left="1221" w:hanging="540"/>
        <w:jc w:val="left"/>
      </w:pPr>
      <w:rPr>
        <w:rFonts w:hint="default" w:ascii="Times New Roman" w:hAnsi="Times New Roman" w:eastAsia="Times New Roman" w:cs="Times New Roman"/>
        <w:spacing w:val="-4"/>
        <w:w w:val="87"/>
        <w:sz w:val="24"/>
        <w:szCs w:val="24"/>
        <w:lang w:val="en-US" w:eastAsia="en-US" w:bidi="ar-SA"/>
      </w:rPr>
    </w:lvl>
    <w:lvl w:ilvl="3" w:tentative="0">
      <w:start w:val="0"/>
      <w:numFmt w:val="bullet"/>
      <w:lvlText w:val="•"/>
      <w:lvlJc w:val="left"/>
      <w:pPr>
        <w:ind w:left="3261" w:hanging="540"/>
      </w:pPr>
      <w:rPr>
        <w:rFonts w:hint="default"/>
        <w:lang w:val="en-US" w:eastAsia="en-US" w:bidi="ar-SA"/>
      </w:rPr>
    </w:lvl>
    <w:lvl w:ilvl="4" w:tentative="0">
      <w:start w:val="0"/>
      <w:numFmt w:val="bullet"/>
      <w:lvlText w:val="•"/>
      <w:lvlJc w:val="left"/>
      <w:pPr>
        <w:ind w:left="4281" w:hanging="540"/>
      </w:pPr>
      <w:rPr>
        <w:rFonts w:hint="default"/>
        <w:lang w:val="en-US" w:eastAsia="en-US" w:bidi="ar-SA"/>
      </w:rPr>
    </w:lvl>
    <w:lvl w:ilvl="5" w:tentative="0">
      <w:start w:val="0"/>
      <w:numFmt w:val="bullet"/>
      <w:lvlText w:val="•"/>
      <w:lvlJc w:val="left"/>
      <w:pPr>
        <w:ind w:left="5302" w:hanging="540"/>
      </w:pPr>
      <w:rPr>
        <w:rFonts w:hint="default"/>
        <w:lang w:val="en-US" w:eastAsia="en-US" w:bidi="ar-SA"/>
      </w:rPr>
    </w:lvl>
    <w:lvl w:ilvl="6" w:tentative="0">
      <w:start w:val="0"/>
      <w:numFmt w:val="bullet"/>
      <w:lvlText w:val="•"/>
      <w:lvlJc w:val="left"/>
      <w:pPr>
        <w:ind w:left="6322" w:hanging="540"/>
      </w:pPr>
      <w:rPr>
        <w:rFonts w:hint="default"/>
        <w:lang w:val="en-US" w:eastAsia="en-US" w:bidi="ar-SA"/>
      </w:rPr>
    </w:lvl>
    <w:lvl w:ilvl="7" w:tentative="0">
      <w:start w:val="0"/>
      <w:numFmt w:val="bullet"/>
      <w:lvlText w:val="•"/>
      <w:lvlJc w:val="left"/>
      <w:pPr>
        <w:ind w:left="7343" w:hanging="540"/>
      </w:pPr>
      <w:rPr>
        <w:rFonts w:hint="default"/>
        <w:lang w:val="en-US" w:eastAsia="en-US" w:bidi="ar-SA"/>
      </w:rPr>
    </w:lvl>
    <w:lvl w:ilvl="8" w:tentative="0">
      <w:start w:val="0"/>
      <w:numFmt w:val="bullet"/>
      <w:lvlText w:val="•"/>
      <w:lvlJc w:val="left"/>
      <w:pPr>
        <w:ind w:left="8363" w:hanging="540"/>
      </w:pPr>
      <w:rPr>
        <w:rFonts w:hint="default"/>
        <w:lang w:val="en-US" w:eastAsia="en-US" w:bidi="ar-SA"/>
      </w:rPr>
    </w:lvl>
  </w:abstractNum>
  <w:abstractNum w:abstractNumId="14">
    <w:nsid w:val="5A241D34"/>
    <w:multiLevelType w:val="multilevel"/>
    <w:tmpl w:val="5A241D34"/>
    <w:lvl w:ilvl="0" w:tentative="0">
      <w:start w:val="3"/>
      <w:numFmt w:val="decimal"/>
      <w:lvlText w:val="%1"/>
      <w:lvlJc w:val="left"/>
      <w:pPr>
        <w:ind w:left="620" w:hanging="420"/>
        <w:jc w:val="left"/>
      </w:pPr>
      <w:rPr>
        <w:rFonts w:hint="default"/>
        <w:lang w:val="en-US" w:eastAsia="en-US" w:bidi="ar-SA"/>
      </w:rPr>
    </w:lvl>
    <w:lvl w:ilvl="1" w:tentative="0">
      <w:start w:val="1"/>
      <w:numFmt w:val="decimal"/>
      <w:lvlText w:val="%1.%2"/>
      <w:lvlJc w:val="left"/>
      <w:pPr>
        <w:ind w:left="620" w:hanging="420"/>
        <w:jc w:val="left"/>
      </w:pPr>
      <w:rPr>
        <w:rFonts w:hint="default" w:ascii="Times New Roman" w:hAnsi="Times New Roman" w:eastAsia="Times New Roman" w:cs="Times New Roman"/>
        <w:b/>
        <w:bCs/>
        <w:w w:val="99"/>
        <w:sz w:val="28"/>
        <w:szCs w:val="28"/>
        <w:lang w:val="en-US" w:eastAsia="en-US" w:bidi="ar-SA"/>
      </w:rPr>
    </w:lvl>
    <w:lvl w:ilvl="2" w:tentative="0">
      <w:start w:val="0"/>
      <w:numFmt w:val="bullet"/>
      <w:lvlText w:val=""/>
      <w:lvlJc w:val="left"/>
      <w:pPr>
        <w:ind w:left="921" w:hanging="360"/>
      </w:pPr>
      <w:rPr>
        <w:rFonts w:hint="default" w:ascii="Symbol" w:hAnsi="Symbol" w:eastAsia="Symbol" w:cs="Symbol"/>
        <w:w w:val="100"/>
        <w:sz w:val="26"/>
        <w:szCs w:val="26"/>
        <w:lang w:val="en-US" w:eastAsia="en-US" w:bidi="ar-SA"/>
      </w:rPr>
    </w:lvl>
    <w:lvl w:ilvl="3" w:tentative="0">
      <w:start w:val="0"/>
      <w:numFmt w:val="bullet"/>
      <w:lvlText w:val="•"/>
      <w:lvlJc w:val="left"/>
      <w:pPr>
        <w:ind w:left="3027" w:hanging="360"/>
      </w:pPr>
      <w:rPr>
        <w:rFonts w:hint="default"/>
        <w:lang w:val="en-US" w:eastAsia="en-US" w:bidi="ar-SA"/>
      </w:rPr>
    </w:lvl>
    <w:lvl w:ilvl="4" w:tentative="0">
      <w:start w:val="0"/>
      <w:numFmt w:val="bullet"/>
      <w:lvlText w:val="•"/>
      <w:lvlJc w:val="left"/>
      <w:pPr>
        <w:ind w:left="4081" w:hanging="360"/>
      </w:pPr>
      <w:rPr>
        <w:rFonts w:hint="default"/>
        <w:lang w:val="en-US" w:eastAsia="en-US" w:bidi="ar-SA"/>
      </w:rPr>
    </w:lvl>
    <w:lvl w:ilvl="5" w:tentative="0">
      <w:start w:val="0"/>
      <w:numFmt w:val="bullet"/>
      <w:lvlText w:val="•"/>
      <w:lvlJc w:val="left"/>
      <w:pPr>
        <w:ind w:left="5135" w:hanging="360"/>
      </w:pPr>
      <w:rPr>
        <w:rFonts w:hint="default"/>
        <w:lang w:val="en-US" w:eastAsia="en-US" w:bidi="ar-SA"/>
      </w:rPr>
    </w:lvl>
    <w:lvl w:ilvl="6" w:tentative="0">
      <w:start w:val="0"/>
      <w:numFmt w:val="bullet"/>
      <w:lvlText w:val="•"/>
      <w:lvlJc w:val="left"/>
      <w:pPr>
        <w:ind w:left="6189" w:hanging="360"/>
      </w:pPr>
      <w:rPr>
        <w:rFonts w:hint="default"/>
        <w:lang w:val="en-US" w:eastAsia="en-US" w:bidi="ar-SA"/>
      </w:rPr>
    </w:lvl>
    <w:lvl w:ilvl="7" w:tentative="0">
      <w:start w:val="0"/>
      <w:numFmt w:val="bullet"/>
      <w:lvlText w:val="•"/>
      <w:lvlJc w:val="left"/>
      <w:pPr>
        <w:ind w:left="7243" w:hanging="360"/>
      </w:pPr>
      <w:rPr>
        <w:rFonts w:hint="default"/>
        <w:lang w:val="en-US" w:eastAsia="en-US" w:bidi="ar-SA"/>
      </w:rPr>
    </w:lvl>
    <w:lvl w:ilvl="8" w:tentative="0">
      <w:start w:val="0"/>
      <w:numFmt w:val="bullet"/>
      <w:lvlText w:val="•"/>
      <w:lvlJc w:val="left"/>
      <w:pPr>
        <w:ind w:left="8297" w:hanging="360"/>
      </w:pPr>
      <w:rPr>
        <w:rFonts w:hint="default"/>
        <w:lang w:val="en-US" w:eastAsia="en-US" w:bidi="ar-SA"/>
      </w:rPr>
    </w:lvl>
  </w:abstractNum>
  <w:abstractNum w:abstractNumId="15">
    <w:nsid w:val="72183CF9"/>
    <w:multiLevelType w:val="multilevel"/>
    <w:tmpl w:val="72183CF9"/>
    <w:lvl w:ilvl="0" w:tentative="0">
      <w:start w:val="1"/>
      <w:numFmt w:val="decimal"/>
      <w:lvlText w:val="%1"/>
      <w:lvlJc w:val="left"/>
      <w:pPr>
        <w:ind w:left="621" w:hanging="421"/>
        <w:jc w:val="left"/>
      </w:pPr>
      <w:rPr>
        <w:rFonts w:hint="default"/>
        <w:lang w:val="en-US" w:eastAsia="en-US" w:bidi="ar-SA"/>
      </w:rPr>
    </w:lvl>
    <w:lvl w:ilvl="1" w:tentative="0">
      <w:start w:val="1"/>
      <w:numFmt w:val="decimal"/>
      <w:lvlText w:val="%1.%2"/>
      <w:lvlJc w:val="left"/>
      <w:pPr>
        <w:ind w:left="621" w:hanging="421"/>
        <w:jc w:val="left"/>
      </w:pPr>
      <w:rPr>
        <w:rFonts w:hint="default" w:ascii="Times New Roman" w:hAnsi="Times New Roman" w:eastAsia="Times New Roman" w:cs="Times New Roman"/>
        <w:b/>
        <w:bCs/>
        <w:spacing w:val="-3"/>
        <w:w w:val="99"/>
        <w:sz w:val="28"/>
        <w:szCs w:val="28"/>
        <w:lang w:val="en-US" w:eastAsia="en-US" w:bidi="ar-SA"/>
      </w:rPr>
    </w:lvl>
    <w:lvl w:ilvl="2" w:tentative="0">
      <w:start w:val="0"/>
      <w:numFmt w:val="bullet"/>
      <w:lvlText w:val="-"/>
      <w:lvlJc w:val="left"/>
      <w:pPr>
        <w:ind w:left="921" w:hanging="360"/>
      </w:pPr>
      <w:rPr>
        <w:rFonts w:hint="default" w:ascii="Times New Roman" w:hAnsi="Times New Roman" w:eastAsia="Times New Roman" w:cs="Times New Roman"/>
        <w:spacing w:val="-3"/>
        <w:w w:val="99"/>
        <w:sz w:val="26"/>
        <w:szCs w:val="26"/>
        <w:lang w:val="en-US" w:eastAsia="en-US" w:bidi="ar-SA"/>
      </w:rPr>
    </w:lvl>
    <w:lvl w:ilvl="3" w:tentative="0">
      <w:start w:val="0"/>
      <w:numFmt w:val="bullet"/>
      <w:lvlText w:val="•"/>
      <w:lvlJc w:val="left"/>
      <w:pPr>
        <w:ind w:left="1267" w:hanging="360"/>
      </w:pPr>
      <w:rPr>
        <w:rFonts w:hint="default"/>
        <w:lang w:val="en-US" w:eastAsia="en-US" w:bidi="ar-SA"/>
      </w:rPr>
    </w:lvl>
    <w:lvl w:ilvl="4" w:tentative="0">
      <w:start w:val="0"/>
      <w:numFmt w:val="bullet"/>
      <w:lvlText w:val="•"/>
      <w:lvlJc w:val="left"/>
      <w:pPr>
        <w:ind w:left="1441" w:hanging="360"/>
      </w:pPr>
      <w:rPr>
        <w:rFonts w:hint="default"/>
        <w:lang w:val="en-US" w:eastAsia="en-US" w:bidi="ar-SA"/>
      </w:rPr>
    </w:lvl>
    <w:lvl w:ilvl="5" w:tentative="0">
      <w:start w:val="0"/>
      <w:numFmt w:val="bullet"/>
      <w:lvlText w:val="•"/>
      <w:lvlJc w:val="left"/>
      <w:pPr>
        <w:ind w:left="1615" w:hanging="360"/>
      </w:pPr>
      <w:rPr>
        <w:rFonts w:hint="default"/>
        <w:lang w:val="en-US" w:eastAsia="en-US" w:bidi="ar-SA"/>
      </w:rPr>
    </w:lvl>
    <w:lvl w:ilvl="6" w:tentative="0">
      <w:start w:val="0"/>
      <w:numFmt w:val="bullet"/>
      <w:lvlText w:val="•"/>
      <w:lvlJc w:val="left"/>
      <w:pPr>
        <w:ind w:left="1789" w:hanging="360"/>
      </w:pPr>
      <w:rPr>
        <w:rFonts w:hint="default"/>
        <w:lang w:val="en-US" w:eastAsia="en-US" w:bidi="ar-SA"/>
      </w:rPr>
    </w:lvl>
    <w:lvl w:ilvl="7" w:tentative="0">
      <w:start w:val="0"/>
      <w:numFmt w:val="bullet"/>
      <w:lvlText w:val="•"/>
      <w:lvlJc w:val="left"/>
      <w:pPr>
        <w:ind w:left="1963" w:hanging="360"/>
      </w:pPr>
      <w:rPr>
        <w:rFonts w:hint="default"/>
        <w:lang w:val="en-US" w:eastAsia="en-US" w:bidi="ar-SA"/>
      </w:rPr>
    </w:lvl>
    <w:lvl w:ilvl="8" w:tentative="0">
      <w:start w:val="0"/>
      <w:numFmt w:val="bullet"/>
      <w:lvlText w:val="•"/>
      <w:lvlJc w:val="left"/>
      <w:pPr>
        <w:ind w:left="2137" w:hanging="360"/>
      </w:pPr>
      <w:rPr>
        <w:rFonts w:hint="default"/>
        <w:lang w:val="en-US" w:eastAsia="en-US" w:bidi="ar-SA"/>
      </w:rPr>
    </w:lvl>
  </w:abstractNum>
  <w:num w:numId="1">
    <w:abstractNumId w:val="6"/>
  </w:num>
  <w:num w:numId="2">
    <w:abstractNumId w:val="4"/>
  </w:num>
  <w:num w:numId="3">
    <w:abstractNumId w:val="13"/>
  </w:num>
  <w:num w:numId="4">
    <w:abstractNumId w:val="2"/>
  </w:num>
  <w:num w:numId="5">
    <w:abstractNumId w:val="1"/>
  </w:num>
  <w:num w:numId="6">
    <w:abstractNumId w:val="8"/>
  </w:num>
  <w:num w:numId="7">
    <w:abstractNumId w:val="10"/>
  </w:num>
  <w:num w:numId="8">
    <w:abstractNumId w:val="15"/>
  </w:num>
  <w:num w:numId="9">
    <w:abstractNumId w:val="7"/>
  </w:num>
  <w:num w:numId="10">
    <w:abstractNumId w:val="0"/>
  </w:num>
  <w:num w:numId="11">
    <w:abstractNumId w:val="11"/>
  </w:num>
  <w:num w:numId="12">
    <w:abstractNumId w:val="14"/>
  </w:num>
  <w:num w:numId="13">
    <w:abstractNumId w:val="3"/>
  </w:num>
  <w:num w:numId="14">
    <w:abstractNumId w:val="12"/>
  </w:num>
  <w:num w:numId="15">
    <w:abstractNumId w:val="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02516A"/>
    <w:rsid w:val="0C920103"/>
    <w:rsid w:val="667A1FF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62"/>
      <w:ind w:left="200"/>
      <w:outlineLvl w:val="1"/>
    </w:pPr>
    <w:rPr>
      <w:rFonts w:ascii="Times New Roman" w:hAnsi="Times New Roman" w:eastAsia="Times New Roman" w:cs="Times New Roman"/>
      <w:b/>
      <w:bCs/>
      <w:sz w:val="32"/>
      <w:szCs w:val="32"/>
      <w:lang w:val="en-US" w:eastAsia="en-US" w:bidi="ar-SA"/>
    </w:rPr>
  </w:style>
  <w:style w:type="paragraph" w:styleId="3">
    <w:name w:val="heading 2"/>
    <w:basedOn w:val="1"/>
    <w:next w:val="1"/>
    <w:qFormat/>
    <w:uiPriority w:val="1"/>
    <w:pPr>
      <w:spacing w:before="1"/>
      <w:ind w:left="200"/>
      <w:outlineLvl w:val="2"/>
    </w:pPr>
    <w:rPr>
      <w:rFonts w:ascii="Times New Roman" w:hAnsi="Times New Roman" w:eastAsia="Times New Roman" w:cs="Times New Roman"/>
      <w:sz w:val="32"/>
      <w:szCs w:val="32"/>
      <w:lang w:val="en-US" w:eastAsia="en-US" w:bidi="ar-SA"/>
    </w:rPr>
  </w:style>
  <w:style w:type="paragraph" w:styleId="4">
    <w:name w:val="heading 3"/>
    <w:basedOn w:val="1"/>
    <w:next w:val="1"/>
    <w:qFormat/>
    <w:uiPriority w:val="1"/>
    <w:pPr>
      <w:ind w:left="621" w:hanging="421"/>
      <w:outlineLvl w:val="3"/>
    </w:pPr>
    <w:rPr>
      <w:rFonts w:ascii="Times New Roman" w:hAnsi="Times New Roman" w:eastAsia="Times New Roman" w:cs="Times New Roman"/>
      <w:b/>
      <w:bCs/>
      <w:sz w:val="28"/>
      <w:szCs w:val="28"/>
      <w:lang w:val="en-US" w:eastAsia="en-US" w:bidi="ar-SA"/>
    </w:rPr>
  </w:style>
  <w:style w:type="paragraph" w:styleId="5">
    <w:name w:val="heading 4"/>
    <w:basedOn w:val="1"/>
    <w:next w:val="1"/>
    <w:qFormat/>
    <w:uiPriority w:val="1"/>
    <w:pPr>
      <w:spacing w:before="63"/>
      <w:ind w:left="786" w:hanging="586"/>
      <w:outlineLvl w:val="4"/>
    </w:pPr>
    <w:rPr>
      <w:rFonts w:ascii="Times New Roman" w:hAnsi="Times New Roman" w:eastAsia="Times New Roman" w:cs="Times New Roman"/>
      <w:b/>
      <w:bCs/>
      <w:i/>
      <w:sz w:val="26"/>
      <w:szCs w:val="26"/>
      <w:lang w:val="en-US" w:eastAsia="en-US" w:bidi="ar-SA"/>
    </w:rPr>
  </w:style>
  <w:style w:type="character" w:default="1" w:styleId="6">
    <w:name w:val="Default Paragraph Font"/>
    <w:semiHidden/>
    <w:unhideWhenUsed/>
    <w:uiPriority w:val="1"/>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6"/>
      <w:szCs w:val="26"/>
      <w:lang w:val="en-US" w:eastAsia="en-US" w:bidi="ar-SA"/>
    </w:rPr>
  </w:style>
  <w:style w:type="paragraph" w:styleId="9">
    <w:name w:val="Title"/>
    <w:basedOn w:val="1"/>
    <w:qFormat/>
    <w:uiPriority w:val="1"/>
    <w:pPr>
      <w:spacing w:before="80"/>
      <w:ind w:left="709" w:right="1644"/>
      <w:jc w:val="center"/>
    </w:pPr>
    <w:rPr>
      <w:rFonts w:ascii="Times New Roman" w:hAnsi="Times New Roman" w:eastAsia="Times New Roman" w:cs="Times New Roman"/>
      <w:b/>
      <w:bCs/>
      <w:sz w:val="48"/>
      <w:szCs w:val="48"/>
      <w:lang w:val="en-US" w:eastAsia="en-US" w:bidi="ar-SA"/>
    </w:rPr>
  </w:style>
  <w:style w:type="paragraph" w:styleId="10">
    <w:name w:val="toc 1"/>
    <w:basedOn w:val="1"/>
    <w:next w:val="1"/>
    <w:qFormat/>
    <w:uiPriority w:val="1"/>
    <w:pPr>
      <w:spacing w:before="109"/>
      <w:ind w:left="200"/>
    </w:pPr>
    <w:rPr>
      <w:rFonts w:ascii="Times New Roman" w:hAnsi="Times New Roman" w:eastAsia="Times New Roman" w:cs="Times New Roman"/>
      <w:sz w:val="24"/>
      <w:szCs w:val="24"/>
      <w:lang w:val="en-US" w:eastAsia="en-US" w:bidi="ar-SA"/>
    </w:rPr>
  </w:style>
  <w:style w:type="paragraph" w:styleId="11">
    <w:name w:val="toc 2"/>
    <w:basedOn w:val="1"/>
    <w:next w:val="1"/>
    <w:qFormat/>
    <w:uiPriority w:val="1"/>
    <w:pPr>
      <w:spacing w:before="109"/>
      <w:ind w:left="801" w:hanging="361"/>
    </w:pPr>
    <w:rPr>
      <w:rFonts w:ascii="Times New Roman" w:hAnsi="Times New Roman" w:eastAsia="Times New Roman" w:cs="Times New Roman"/>
      <w:sz w:val="24"/>
      <w:szCs w:val="24"/>
      <w:lang w:val="en-US" w:eastAsia="en-US" w:bidi="ar-SA"/>
    </w:rPr>
  </w:style>
  <w:style w:type="paragraph" w:styleId="12">
    <w:name w:val="toc 3"/>
    <w:basedOn w:val="1"/>
    <w:next w:val="1"/>
    <w:qFormat/>
    <w:uiPriority w:val="1"/>
    <w:pPr>
      <w:spacing w:before="109"/>
      <w:ind w:left="480"/>
    </w:pPr>
    <w:rPr>
      <w:rFonts w:ascii="Times New Roman" w:hAnsi="Times New Roman" w:eastAsia="Times New Roman" w:cs="Times New Roman"/>
      <w:sz w:val="24"/>
      <w:szCs w:val="24"/>
      <w:lang w:val="en-US" w:eastAsia="en-US" w:bidi="ar-SA"/>
    </w:rPr>
  </w:style>
  <w:style w:type="paragraph" w:styleId="13">
    <w:name w:val="toc 4"/>
    <w:basedOn w:val="1"/>
    <w:next w:val="1"/>
    <w:qFormat/>
    <w:uiPriority w:val="1"/>
    <w:pPr>
      <w:spacing w:before="109"/>
      <w:ind w:left="1221" w:hanging="540"/>
    </w:pPr>
    <w:rPr>
      <w:rFonts w:ascii="Times New Roman" w:hAnsi="Times New Roman" w:eastAsia="Times New Roman" w:cs="Times New Roman"/>
      <w:sz w:val="24"/>
      <w:szCs w:val="24"/>
      <w:lang w:val="en-US" w:eastAsia="en-US" w:bidi="ar-SA"/>
    </w:rPr>
  </w:style>
  <w:style w:type="table" w:customStyle="1" w:styleId="14">
    <w:name w:val="Table Normal1"/>
    <w:semiHidden/>
    <w:unhideWhenUsed/>
    <w:qFormat/>
    <w:uiPriority w:val="2"/>
    <w:tblPr>
      <w:tblCellMar>
        <w:top w:w="0" w:type="dxa"/>
        <w:left w:w="0" w:type="dxa"/>
        <w:bottom w:w="0" w:type="dxa"/>
        <w:right w:w="0" w:type="dxa"/>
      </w:tblCellMar>
    </w:tblPr>
  </w:style>
  <w:style w:type="paragraph" w:styleId="15">
    <w:name w:val="List Paragraph"/>
    <w:basedOn w:val="1"/>
    <w:qFormat/>
    <w:uiPriority w:val="1"/>
    <w:pPr>
      <w:spacing w:before="109"/>
      <w:ind w:left="921" w:hanging="361"/>
    </w:pPr>
    <w:rPr>
      <w:rFonts w:ascii="Times New Roman" w:hAnsi="Times New Roman" w:eastAsia="Times New Roman" w:cs="Times New Roman"/>
      <w:lang w:val="en-US" w:eastAsia="en-US" w:bidi="ar-SA"/>
    </w:rPr>
  </w:style>
  <w:style w:type="paragraph" w:customStyle="1" w:styleId="16">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5.jpeg"/><Relationship Id="rId32" Type="http://schemas.openxmlformats.org/officeDocument/2006/relationships/image" Target="media/image24.jpeg"/><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2021-12-01T01:28:00Z</dcterms:created>
  <dc:creator>Admin</dc:creator>
  <cp:lastModifiedBy>nhann</cp:lastModifiedBy>
  <dcterms:modified xsi:type="dcterms:W3CDTF">2023-07-18T12:10:27Z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2021-07-16T00:00:00Z</vt:filetime>
  </property>
  <property fmtid="{D5CDD505-2E9C-101B-9397-08002B2CF9AE}" pid="3" name="Creator">
    <vt:lpwstr>Microsoft Word</vt:lpwstr>
  </property>
  <property fmtid="{D5CDD505-2E9C-101B-9397-08002B2CF9AE}" pid="4" name="LastSaved">
    <vt:filetime>2021-12-01T00:00:00Z</vt:filetime>
  </property>
  <property fmtid="{D5CDD505-2E9C-101B-9397-08002B2CF9AE}" pid="5" name="KSOProductBuildVer">
    <vt:lpwstr>1033-11.2.0.11537</vt:lpwstr>
  </property>
  <property fmtid="{D5CDD505-2E9C-101B-9397-08002B2CF9AE}" pid="6" name="ICV">
    <vt:lpwstr>8DC883029941445F82A45E458F01A794</vt:lpwstr>
  </property>
</Properties>
</file>